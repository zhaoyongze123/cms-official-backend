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1C348">
      <w:pPr>
        <w:jc w:val="center"/>
      </w:pPr>
      <w:r>
        <w:rPr>
          <w:rFonts w:ascii="Noto Sans CJK SC" w:hAnsi="Noto Sans CJK SC" w:eastAsia="Noto Sans CJK SC"/>
          <w:b/>
          <w:color w:val="192DA0"/>
          <w:sz w:val="60"/>
        </w:rPr>
        <w:t>AI Native SEO Publishing OS</w:t>
      </w:r>
    </w:p>
    <w:p w14:paraId="7A89D7B2">
      <w:pPr>
        <w:jc w:val="center"/>
      </w:pPr>
      <w:r>
        <w:rPr>
          <w:color w:val="505050"/>
          <w:sz w:val="30"/>
        </w:rPr>
        <w:t>完整产品方案设计文档 - 面向业务、产品、设计、研发团队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40E8E59">
        <w:tc>
          <w:tcPr>
            <w:tcW w:w="10368" w:type="dxa"/>
            <w:shd w:val="clear" w:color="auto" w:fill="EEF5FF"/>
          </w:tcPr>
          <w:p w14:paraId="71D54D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3296"/>
                <w:sz w:val="24"/>
              </w:rPr>
              <w:t>一句话定义</w:t>
            </w:r>
            <w:r>
              <w:rPr>
                <w:rFonts w:ascii="Noto Sans CJK SC" w:hAnsi="Noto Sans CJK SC" w:eastAsia="Noto Sans CJK SC"/>
                <w:b/>
                <w:color w:val="1E3296"/>
                <w:sz w:val="24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</w:rPr>
              <w:t>这是一个面向内容运营人员的AI增强发布系统。运营只需要输入标题、摘要和正文，AI负责补充FAQ、标签、描述、内链、图片Alt等内容优化项，系统负责自动生成Schema、OG、Canonical、Sitemap、JSON-LD、TOC，最终输出SEO友好的HTML页面。</w:t>
            </w:r>
          </w:p>
        </w:tc>
      </w:tr>
    </w:tbl>
    <w:p w14:paraId="44F8CBD5"/>
    <w:p w14:paraId="4FD723F8">
      <w:pPr>
        <w:pStyle w:val="3"/>
      </w:pPr>
      <w:r>
        <w:t>1. 项目背景与产品目标</w:t>
      </w:r>
    </w:p>
    <w:p w14:paraId="127AAED0">
      <w:r>
        <w:t>很多企业已经有内容团队，但内容发布后没有搜索流量，原因通常不是文章写得不够长，而是发布流程缺少SEO结构化能力。这个系统要解决的不是“帮运营写一篇文章”，而是“让每一篇文章在发布时就具备SEO基础设施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456"/>
        <w:gridCol w:w="4608"/>
      </w:tblGrid>
      <w:tr w14:paraId="45A88141">
        <w:trPr>
          <w:jc w:val="center"/>
        </w:trPr>
        <w:tc>
          <w:tcPr>
            <w:tcW w:w="2304" w:type="dxa"/>
            <w:shd w:val="clear" w:color="auto" w:fill="EAF0FF"/>
            <w:vAlign w:val="center"/>
          </w:tcPr>
          <w:p w14:paraId="494979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当前痛点</w:t>
            </w:r>
          </w:p>
        </w:tc>
        <w:tc>
          <w:tcPr>
            <w:tcW w:w="3456" w:type="dxa"/>
            <w:shd w:val="clear" w:color="auto" w:fill="EAF0FF"/>
            <w:vAlign w:val="center"/>
          </w:tcPr>
          <w:p w14:paraId="0F54FF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表现</w:t>
            </w:r>
          </w:p>
        </w:tc>
        <w:tc>
          <w:tcPr>
            <w:tcW w:w="4608" w:type="dxa"/>
            <w:shd w:val="clear" w:color="auto" w:fill="EAF0FF"/>
            <w:vAlign w:val="center"/>
          </w:tcPr>
          <w:p w14:paraId="5D923F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产品解决方案</w:t>
            </w:r>
          </w:p>
        </w:tc>
      </w:tr>
      <w:tr w14:paraId="377949C0">
        <w:trPr>
          <w:jc w:val="center"/>
        </w:trPr>
        <w:tc>
          <w:tcPr>
            <w:tcW w:w="2304" w:type="dxa"/>
            <w:vAlign w:val="top"/>
          </w:tcPr>
          <w:p w14:paraId="60E6DF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运营不懂SEO</w:t>
            </w:r>
          </w:p>
        </w:tc>
        <w:tc>
          <w:tcPr>
            <w:tcW w:w="3456" w:type="dxa"/>
            <w:vAlign w:val="top"/>
          </w:tcPr>
          <w:p w14:paraId="191ED1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只会写正文，不知道Meta、Schema、内链、Alt怎么配置</w:t>
            </w:r>
          </w:p>
        </w:tc>
        <w:tc>
          <w:tcPr>
            <w:tcW w:w="4608" w:type="dxa"/>
            <w:vAlign w:val="top"/>
          </w:tcPr>
          <w:p w14:paraId="340D84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把SEO能力做成AI按钮和发布规则，运营无需写代码</w:t>
            </w:r>
          </w:p>
        </w:tc>
      </w:tr>
      <w:tr w14:paraId="1405FEDB">
        <w:trPr>
          <w:jc w:val="center"/>
        </w:trPr>
        <w:tc>
          <w:tcPr>
            <w:tcW w:w="2304" w:type="dxa"/>
            <w:vAlign w:val="top"/>
          </w:tcPr>
          <w:p w14:paraId="1A55E9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SEO流程分散</w:t>
            </w:r>
          </w:p>
        </w:tc>
        <w:tc>
          <w:tcPr>
            <w:tcW w:w="3456" w:type="dxa"/>
            <w:vAlign w:val="top"/>
          </w:tcPr>
          <w:p w14:paraId="3DC42F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写文章、改标题、加FAQ、加内链、写Schema分散在多个人手里</w:t>
            </w:r>
          </w:p>
        </w:tc>
        <w:tc>
          <w:tcPr>
            <w:tcW w:w="4608" w:type="dxa"/>
            <w:vAlign w:val="top"/>
          </w:tcPr>
          <w:p w14:paraId="617C7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统一到一个发布工作台中完成</w:t>
            </w:r>
          </w:p>
        </w:tc>
      </w:tr>
      <w:tr w14:paraId="3AC68618">
        <w:trPr>
          <w:jc w:val="center"/>
        </w:trPr>
        <w:tc>
          <w:tcPr>
            <w:tcW w:w="2304" w:type="dxa"/>
            <w:vAlign w:val="top"/>
          </w:tcPr>
          <w:p w14:paraId="28425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AI写作不可控</w:t>
            </w:r>
          </w:p>
        </w:tc>
        <w:tc>
          <w:tcPr>
            <w:tcW w:w="3456" w:type="dxa"/>
            <w:vAlign w:val="top"/>
          </w:tcPr>
          <w:p w14:paraId="18219A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AI容易生成泛化内容，甚至胡编内链</w:t>
            </w:r>
          </w:p>
        </w:tc>
        <w:tc>
          <w:tcPr>
            <w:tcW w:w="4608" w:type="dxa"/>
            <w:vAlign w:val="top"/>
          </w:tcPr>
          <w:p w14:paraId="17A1FC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采用RAG检索公司已有内容，AI只推荐真实存在的文章和资源</w:t>
            </w:r>
          </w:p>
        </w:tc>
      </w:tr>
      <w:tr w14:paraId="3F8C67E2">
        <w:trPr>
          <w:jc w:val="center"/>
        </w:trPr>
        <w:tc>
          <w:tcPr>
            <w:tcW w:w="2304" w:type="dxa"/>
            <w:vAlign w:val="top"/>
          </w:tcPr>
          <w:p w14:paraId="367B82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技术SEO依赖研发</w:t>
            </w:r>
          </w:p>
        </w:tc>
        <w:tc>
          <w:tcPr>
            <w:tcW w:w="3456" w:type="dxa"/>
            <w:vAlign w:val="top"/>
          </w:tcPr>
          <w:p w14:paraId="1C1046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OG、Canonical、JSON-LD、Sitemap需要工程处理</w:t>
            </w:r>
          </w:p>
        </w:tc>
        <w:tc>
          <w:tcPr>
            <w:tcW w:w="4608" w:type="dxa"/>
            <w:vAlign w:val="top"/>
          </w:tcPr>
          <w:p w14:paraId="6C2BDD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发布时系统自动生成并写入HTML</w:t>
            </w:r>
          </w:p>
        </w:tc>
      </w:tr>
      <w:tr w14:paraId="3CC56F85">
        <w:trPr>
          <w:jc w:val="center"/>
        </w:trPr>
        <w:tc>
          <w:tcPr>
            <w:tcW w:w="2304" w:type="dxa"/>
            <w:vAlign w:val="top"/>
          </w:tcPr>
          <w:p w14:paraId="2B91A9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发布后没有反馈</w:t>
            </w:r>
          </w:p>
        </w:tc>
        <w:tc>
          <w:tcPr>
            <w:tcW w:w="3456" w:type="dxa"/>
            <w:vAlign w:val="top"/>
          </w:tcPr>
          <w:p w14:paraId="18AD1E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不知道文章是否被收录、是否有点击、是否排名提升</w:t>
            </w:r>
          </w:p>
        </w:tc>
        <w:tc>
          <w:tcPr>
            <w:tcW w:w="4608" w:type="dxa"/>
            <w:vAlign w:val="top"/>
          </w:tcPr>
          <w:p w14:paraId="190702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接入GSC和GA4形成监控面板</w:t>
            </w:r>
          </w:p>
        </w:tc>
      </w:tr>
    </w:tbl>
    <w:p w14:paraId="0AA6C615"/>
    <w:p w14:paraId="1BB474C2">
      <w:pPr>
        <w:pStyle w:val="3"/>
      </w:pPr>
      <w:r>
        <w:t>2. 端到端工作流</w:t>
      </w:r>
    </w:p>
    <w:p w14:paraId="625B234E">
      <w:r>
        <w:t>系统工作流分为四步：运营输入、AI增强、系统生成、前端渲染。下面这张图是整个产品最重要的主流程。</w:t>
      </w:r>
    </w:p>
    <w:p w14:paraId="30A53D6E">
      <w:r>
        <w:drawing>
          <wp:inline distT="0" distB="0" distL="114300" distR="114300">
            <wp:extent cx="6583680" cy="4023360"/>
            <wp:effectExtent l="0" t="0" r="203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5EF">
      <w:pPr>
        <w:pStyle w:val="3"/>
      </w:pPr>
      <w:r>
        <w:t>3. 用户角色与权限设计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744"/>
        <w:gridCol w:w="4752"/>
      </w:tblGrid>
      <w:tr w14:paraId="082D9A64">
        <w:trPr>
          <w:jc w:val="center"/>
        </w:trPr>
        <w:tc>
          <w:tcPr>
            <w:tcW w:w="1872" w:type="dxa"/>
            <w:shd w:val="clear" w:color="auto" w:fill="EAF0FF"/>
            <w:vAlign w:val="center"/>
          </w:tcPr>
          <w:p w14:paraId="3977CB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角色</w:t>
            </w:r>
          </w:p>
        </w:tc>
        <w:tc>
          <w:tcPr>
            <w:tcW w:w="3744" w:type="dxa"/>
            <w:shd w:val="clear" w:color="auto" w:fill="EAF0FF"/>
            <w:vAlign w:val="center"/>
          </w:tcPr>
          <w:p w14:paraId="708EA0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主要任务</w:t>
            </w:r>
          </w:p>
        </w:tc>
        <w:tc>
          <w:tcPr>
            <w:tcW w:w="4752" w:type="dxa"/>
            <w:shd w:val="clear" w:color="auto" w:fill="EAF0FF"/>
            <w:vAlign w:val="center"/>
          </w:tcPr>
          <w:p w14:paraId="14D2A8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可操作功能</w:t>
            </w:r>
          </w:p>
        </w:tc>
      </w:tr>
      <w:tr w14:paraId="73E2213F">
        <w:trPr>
          <w:jc w:val="center"/>
        </w:trPr>
        <w:tc>
          <w:tcPr>
            <w:tcW w:w="1872" w:type="dxa"/>
            <w:vAlign w:val="top"/>
          </w:tcPr>
          <w:p w14:paraId="767505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内容运营</w:t>
            </w:r>
          </w:p>
        </w:tc>
        <w:tc>
          <w:tcPr>
            <w:tcW w:w="3744" w:type="dxa"/>
            <w:vAlign w:val="top"/>
          </w:tcPr>
          <w:p w14:paraId="4A2BC7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写文章、接受AI建议、发布草稿</w:t>
            </w:r>
          </w:p>
        </w:tc>
        <w:tc>
          <w:tcPr>
            <w:tcW w:w="4752" w:type="dxa"/>
            <w:vAlign w:val="top"/>
          </w:tcPr>
          <w:p w14:paraId="614C7D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编辑正文、AI生成标题/描述/标签、AI审核、接受/拒绝建议</w:t>
            </w:r>
          </w:p>
        </w:tc>
      </w:tr>
      <w:tr w14:paraId="5ED34D01">
        <w:trPr>
          <w:jc w:val="center"/>
        </w:trPr>
        <w:tc>
          <w:tcPr>
            <w:tcW w:w="1872" w:type="dxa"/>
            <w:vAlign w:val="top"/>
          </w:tcPr>
          <w:p w14:paraId="7BA719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SEO负责人</w:t>
            </w:r>
          </w:p>
        </w:tc>
        <w:tc>
          <w:tcPr>
            <w:tcW w:w="3744" w:type="dxa"/>
            <w:vAlign w:val="top"/>
          </w:tcPr>
          <w:p w14:paraId="2B21A1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制定SEO规则、审核重点页面</w:t>
            </w:r>
          </w:p>
        </w:tc>
        <w:tc>
          <w:tcPr>
            <w:tcW w:w="4752" w:type="dxa"/>
            <w:vAlign w:val="top"/>
          </w:tcPr>
          <w:p w14:paraId="57E17B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配置关键词规则、内链规则、Schema策略、查看SEO监控</w:t>
            </w:r>
          </w:p>
        </w:tc>
      </w:tr>
      <w:tr w14:paraId="736B7E4A">
        <w:trPr>
          <w:jc w:val="center"/>
        </w:trPr>
        <w:tc>
          <w:tcPr>
            <w:tcW w:w="1872" w:type="dxa"/>
            <w:vAlign w:val="top"/>
          </w:tcPr>
          <w:p w14:paraId="213F48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管理员</w:t>
            </w:r>
          </w:p>
        </w:tc>
        <w:tc>
          <w:tcPr>
            <w:tcW w:w="3744" w:type="dxa"/>
            <w:vAlign w:val="top"/>
          </w:tcPr>
          <w:p w14:paraId="340D61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配置站点、栏目、权限和知识库</w:t>
            </w:r>
          </w:p>
        </w:tc>
        <w:tc>
          <w:tcPr>
            <w:tcW w:w="4752" w:type="dxa"/>
            <w:vAlign w:val="top"/>
          </w:tcPr>
          <w:p w14:paraId="5CDF95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管理用户、管理栏目、同步历史文章、配置API</w:t>
            </w:r>
          </w:p>
        </w:tc>
      </w:tr>
      <w:tr w14:paraId="3139B31C">
        <w:trPr>
          <w:jc w:val="center"/>
        </w:trPr>
        <w:tc>
          <w:tcPr>
            <w:tcW w:w="1872" w:type="dxa"/>
            <w:vAlign w:val="top"/>
          </w:tcPr>
          <w:p w14:paraId="6067CC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研发/技术负责人</w:t>
            </w:r>
          </w:p>
        </w:tc>
        <w:tc>
          <w:tcPr>
            <w:tcW w:w="3744" w:type="dxa"/>
            <w:vAlign w:val="top"/>
          </w:tcPr>
          <w:p w14:paraId="207411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接入前端渲染和发布接口</w:t>
            </w:r>
          </w:p>
        </w:tc>
        <w:tc>
          <w:tcPr>
            <w:tcW w:w="4752" w:type="dxa"/>
            <w:vAlign w:val="top"/>
          </w:tcPr>
          <w:p w14:paraId="3CF969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维护模板、发布管线、Sitemap、Canonical规则</w:t>
            </w:r>
          </w:p>
        </w:tc>
      </w:tr>
    </w:tbl>
    <w:p w14:paraId="1D0E6810"/>
    <w:p w14:paraId="2CC1A26D">
      <w:pPr>
        <w:pStyle w:val="3"/>
      </w:pPr>
      <w:r>
        <w:t>4. 用户端页面效果图与SEO位置说明</w:t>
      </w:r>
    </w:p>
    <w:p w14:paraId="20803889">
      <w:r>
        <w:t>这是最终访客看到的前端页面。红色箭头标注了页面上哪些部分会参与SEO优化，以及这些位置由谁生成。</w:t>
      </w:r>
    </w:p>
    <w:p w14:paraId="0BB93FAA">
      <w:r>
        <w:drawing>
          <wp:inline distT="0" distB="0" distL="114300" distR="114300">
            <wp:extent cx="6583680" cy="4389120"/>
            <wp:effectExtent l="0" t="0" r="203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2571"/>
        <w:gridCol w:w="2861"/>
        <w:gridCol w:w="3144"/>
      </w:tblGrid>
      <w:tr w14:paraId="43AE004A">
        <w:trPr>
          <w:jc w:val="center"/>
        </w:trPr>
        <w:tc>
          <w:tcPr>
            <w:tcW w:w="2016" w:type="dxa"/>
            <w:shd w:val="clear" w:color="auto" w:fill="EAF0FF"/>
            <w:vAlign w:val="center"/>
          </w:tcPr>
          <w:p w14:paraId="73086C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页面位置</w:t>
            </w:r>
          </w:p>
        </w:tc>
        <w:tc>
          <w:tcPr>
            <w:tcW w:w="2592" w:type="dxa"/>
            <w:shd w:val="clear" w:color="auto" w:fill="EAF0FF"/>
            <w:vAlign w:val="center"/>
          </w:tcPr>
          <w:p w14:paraId="1AC9FF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生成方式</w:t>
            </w:r>
          </w:p>
        </w:tc>
        <w:tc>
          <w:tcPr>
            <w:tcW w:w="2880" w:type="dxa"/>
            <w:shd w:val="clear" w:color="auto" w:fill="EAF0FF"/>
            <w:vAlign w:val="center"/>
          </w:tcPr>
          <w:p w14:paraId="31D9B7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对SEO的价值</w:t>
            </w:r>
          </w:p>
        </w:tc>
        <w:tc>
          <w:tcPr>
            <w:tcW w:w="3168" w:type="dxa"/>
            <w:shd w:val="clear" w:color="auto" w:fill="EAF0FF"/>
            <w:vAlign w:val="center"/>
          </w:tcPr>
          <w:p w14:paraId="250130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给小白的解释</w:t>
            </w:r>
          </w:p>
        </w:tc>
      </w:tr>
      <w:tr w14:paraId="3A3C00EA">
        <w:trPr>
          <w:jc w:val="center"/>
        </w:trPr>
        <w:tc>
          <w:tcPr>
            <w:tcW w:w="2016" w:type="dxa"/>
            <w:vAlign w:val="top"/>
          </w:tcPr>
          <w:p w14:paraId="7A0A25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H1标题</w:t>
            </w:r>
          </w:p>
        </w:tc>
        <w:tc>
          <w:tcPr>
            <w:tcW w:w="2592" w:type="dxa"/>
            <w:vAlign w:val="top"/>
          </w:tcPr>
          <w:p w14:paraId="6FF2AE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由Title生成，可AI辅助优化</w:t>
            </w:r>
          </w:p>
        </w:tc>
        <w:tc>
          <w:tcPr>
            <w:tcW w:w="2880" w:type="dxa"/>
            <w:vAlign w:val="top"/>
          </w:tcPr>
          <w:p w14:paraId="61A52A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告诉搜索引擎页面主题</w:t>
            </w:r>
          </w:p>
        </w:tc>
        <w:tc>
          <w:tcPr>
            <w:tcW w:w="3168" w:type="dxa"/>
            <w:vAlign w:val="top"/>
          </w:tcPr>
          <w:p w14:paraId="18D60E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相当于文章的大标题，Google会重点看</w:t>
            </w:r>
          </w:p>
        </w:tc>
      </w:tr>
      <w:tr w14:paraId="204A451A">
        <w:trPr>
          <w:jc w:val="center"/>
        </w:trPr>
        <w:tc>
          <w:tcPr>
            <w:tcW w:w="2016" w:type="dxa"/>
            <w:vAlign w:val="top"/>
          </w:tcPr>
          <w:p w14:paraId="52366F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Summary摘要</w:t>
            </w:r>
          </w:p>
        </w:tc>
        <w:tc>
          <w:tcPr>
            <w:tcW w:w="2592" w:type="dxa"/>
            <w:vAlign w:val="top"/>
          </w:tcPr>
          <w:p w14:paraId="015BE6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运营填写或AI生成</w:t>
            </w:r>
          </w:p>
        </w:tc>
        <w:tc>
          <w:tcPr>
            <w:tcW w:w="2880" w:type="dxa"/>
            <w:vAlign w:val="top"/>
          </w:tcPr>
          <w:p w14:paraId="66BD0F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可作为Meta Description</w:t>
            </w:r>
          </w:p>
        </w:tc>
        <w:tc>
          <w:tcPr>
            <w:tcW w:w="3168" w:type="dxa"/>
            <w:vAlign w:val="top"/>
          </w:tcPr>
          <w:p w14:paraId="6DA614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搜索结果下面那段简介通常来自这里</w:t>
            </w:r>
          </w:p>
        </w:tc>
      </w:tr>
      <w:tr w14:paraId="1240A6EC">
        <w:trPr>
          <w:jc w:val="center"/>
        </w:trPr>
        <w:tc>
          <w:tcPr>
            <w:tcW w:w="2016" w:type="dxa"/>
            <w:vAlign w:val="top"/>
          </w:tcPr>
          <w:p w14:paraId="0CDBD4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Breadcrumb面包屑</w:t>
            </w:r>
          </w:p>
        </w:tc>
        <w:tc>
          <w:tcPr>
            <w:tcW w:w="2592" w:type="dxa"/>
            <w:vAlign w:val="top"/>
          </w:tcPr>
          <w:p w14:paraId="1E630A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系统按栏目自动生成</w:t>
            </w:r>
          </w:p>
        </w:tc>
        <w:tc>
          <w:tcPr>
            <w:tcW w:w="2880" w:type="dxa"/>
            <w:vAlign w:val="top"/>
          </w:tcPr>
          <w:p w14:paraId="3AD675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帮助搜索引擎理解页面层级</w:t>
            </w:r>
          </w:p>
        </w:tc>
        <w:tc>
          <w:tcPr>
            <w:tcW w:w="3168" w:type="dxa"/>
            <w:vAlign w:val="top"/>
          </w:tcPr>
          <w:p w14:paraId="049618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告诉用户和Google你现在在哪个栏目</w:t>
            </w:r>
          </w:p>
        </w:tc>
      </w:tr>
      <w:tr w14:paraId="00B543DA">
        <w:trPr>
          <w:jc w:val="center"/>
        </w:trPr>
        <w:tc>
          <w:tcPr>
            <w:tcW w:w="2016" w:type="dxa"/>
            <w:vAlign w:val="top"/>
          </w:tcPr>
          <w:p w14:paraId="291AF4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OG Image封面图</w:t>
            </w:r>
          </w:p>
        </w:tc>
        <w:tc>
          <w:tcPr>
            <w:tcW w:w="2592" w:type="dxa"/>
            <w:vAlign w:val="top"/>
          </w:tcPr>
          <w:p w14:paraId="1E12EE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运营上传，系统写入OG标签</w:t>
            </w:r>
          </w:p>
        </w:tc>
        <w:tc>
          <w:tcPr>
            <w:tcW w:w="2880" w:type="dxa"/>
            <w:vAlign w:val="top"/>
          </w:tcPr>
          <w:p w14:paraId="74DD80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优化社交分享展示</w:t>
            </w:r>
          </w:p>
        </w:tc>
        <w:tc>
          <w:tcPr>
            <w:tcW w:w="3168" w:type="dxa"/>
            <w:vAlign w:val="top"/>
          </w:tcPr>
          <w:p w14:paraId="07FD49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把链接发微信/LinkedIn时显示的大图</w:t>
            </w:r>
          </w:p>
        </w:tc>
      </w:tr>
      <w:tr w14:paraId="3A1F7E50">
        <w:trPr>
          <w:jc w:val="center"/>
        </w:trPr>
        <w:tc>
          <w:tcPr>
            <w:tcW w:w="2016" w:type="dxa"/>
            <w:vAlign w:val="top"/>
          </w:tcPr>
          <w:p w14:paraId="3D2A39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TOC目录</w:t>
            </w:r>
          </w:p>
        </w:tc>
        <w:tc>
          <w:tcPr>
            <w:tcW w:w="2592" w:type="dxa"/>
            <w:vAlign w:val="top"/>
          </w:tcPr>
          <w:p w14:paraId="6B1244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系统根据H2/H3自动生成</w:t>
            </w:r>
          </w:p>
        </w:tc>
        <w:tc>
          <w:tcPr>
            <w:tcW w:w="2880" w:type="dxa"/>
            <w:vAlign w:val="top"/>
          </w:tcPr>
          <w:p w14:paraId="327255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增强结构化阅读</w:t>
            </w:r>
          </w:p>
        </w:tc>
        <w:tc>
          <w:tcPr>
            <w:tcW w:w="3168" w:type="dxa"/>
            <w:vAlign w:val="top"/>
          </w:tcPr>
          <w:p w14:paraId="568D7C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文章目录，方便读者和搜索引擎理解结构</w:t>
            </w:r>
          </w:p>
        </w:tc>
      </w:tr>
      <w:tr w14:paraId="09054959">
        <w:trPr>
          <w:jc w:val="center"/>
        </w:trPr>
        <w:tc>
          <w:tcPr>
            <w:tcW w:w="2016" w:type="dxa"/>
            <w:vAlign w:val="top"/>
          </w:tcPr>
          <w:p w14:paraId="6C4C49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FAQ模块</w:t>
            </w:r>
          </w:p>
        </w:tc>
        <w:tc>
          <w:tcPr>
            <w:tcW w:w="2592" w:type="dxa"/>
            <w:vAlign w:val="top"/>
          </w:tcPr>
          <w:p w14:paraId="77C49C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AI基于正文和知识库生成</w:t>
            </w:r>
          </w:p>
        </w:tc>
        <w:tc>
          <w:tcPr>
            <w:tcW w:w="2880" w:type="dxa"/>
            <w:vAlign w:val="top"/>
          </w:tcPr>
          <w:p w14:paraId="184197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可生成FAQ Schema，提高答案匹配能力</w:t>
            </w:r>
          </w:p>
        </w:tc>
        <w:tc>
          <w:tcPr>
            <w:tcW w:w="3168" w:type="dxa"/>
            <w:vAlign w:val="top"/>
          </w:tcPr>
          <w:p w14:paraId="700C8E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把用户可能会问的问题提前回答</w:t>
            </w:r>
          </w:p>
        </w:tc>
      </w:tr>
      <w:tr w14:paraId="0D5375D3">
        <w:trPr>
          <w:jc w:val="center"/>
        </w:trPr>
        <w:tc>
          <w:tcPr>
            <w:tcW w:w="2016" w:type="dxa"/>
            <w:vAlign w:val="top"/>
          </w:tcPr>
          <w:p w14:paraId="2931E1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相关推荐</w:t>
            </w:r>
          </w:p>
        </w:tc>
        <w:tc>
          <w:tcPr>
            <w:tcW w:w="2592" w:type="dxa"/>
            <w:vAlign w:val="top"/>
          </w:tcPr>
          <w:p w14:paraId="10DD91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RAG检索历史文章生成</w:t>
            </w:r>
          </w:p>
        </w:tc>
        <w:tc>
          <w:tcPr>
            <w:tcW w:w="2880" w:type="dxa"/>
            <w:vAlign w:val="top"/>
          </w:tcPr>
          <w:p w14:paraId="51F7FC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增强站内内链和页面权重流动</w:t>
            </w:r>
          </w:p>
        </w:tc>
        <w:tc>
          <w:tcPr>
            <w:tcW w:w="3168" w:type="dxa"/>
            <w:vAlign w:val="top"/>
          </w:tcPr>
          <w:p w14:paraId="3B3299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给当前文章推荐相关旧文章</w:t>
            </w:r>
          </w:p>
        </w:tc>
      </w:tr>
      <w:tr w14:paraId="18D5574B">
        <w:trPr>
          <w:jc w:val="center"/>
        </w:trPr>
        <w:tc>
          <w:tcPr>
            <w:tcW w:w="2016" w:type="dxa"/>
            <w:vAlign w:val="top"/>
          </w:tcPr>
          <w:p w14:paraId="3768BC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Alt文本</w:t>
            </w:r>
          </w:p>
        </w:tc>
        <w:tc>
          <w:tcPr>
            <w:tcW w:w="2592" w:type="dxa"/>
            <w:vAlign w:val="top"/>
          </w:tcPr>
          <w:p w14:paraId="43BEB9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图片上传后AI自动生成</w:t>
            </w:r>
          </w:p>
        </w:tc>
        <w:tc>
          <w:tcPr>
            <w:tcW w:w="2880" w:type="dxa"/>
            <w:vAlign w:val="top"/>
          </w:tcPr>
          <w:p w14:paraId="368B6C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帮助图片SEO和无障碍阅读</w:t>
            </w:r>
          </w:p>
        </w:tc>
        <w:tc>
          <w:tcPr>
            <w:tcW w:w="3168" w:type="dxa"/>
            <w:vAlign w:val="top"/>
          </w:tcPr>
          <w:p w14:paraId="66AAA9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告诉Google这张图是什么</w:t>
            </w:r>
          </w:p>
        </w:tc>
      </w:tr>
      <w:tr w14:paraId="5AD04889">
        <w:trPr>
          <w:jc w:val="center"/>
        </w:trPr>
        <w:tc>
          <w:tcPr>
            <w:tcW w:w="2016" w:type="dxa"/>
            <w:vAlign w:val="top"/>
          </w:tcPr>
          <w:p w14:paraId="2819A7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Tags标签</w:t>
            </w:r>
          </w:p>
        </w:tc>
        <w:tc>
          <w:tcPr>
            <w:tcW w:w="2592" w:type="dxa"/>
            <w:vAlign w:val="top"/>
          </w:tcPr>
          <w:p w14:paraId="31B8C2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AI自动提取或人工补充</w:t>
            </w:r>
          </w:p>
        </w:tc>
        <w:tc>
          <w:tcPr>
            <w:tcW w:w="2880" w:type="dxa"/>
            <w:vAlign w:val="top"/>
          </w:tcPr>
          <w:p w14:paraId="65D459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帮助聚合相关内容</w:t>
            </w:r>
          </w:p>
        </w:tc>
        <w:tc>
          <w:tcPr>
            <w:tcW w:w="3168" w:type="dxa"/>
            <w:vAlign w:val="top"/>
          </w:tcPr>
          <w:p w14:paraId="353991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给文章贴主题标签，方便归类</w:t>
            </w:r>
          </w:p>
        </w:tc>
      </w:tr>
    </w:tbl>
    <w:p w14:paraId="34E772EE"/>
    <w:p w14:paraId="64A10904">
      <w:pPr>
        <w:pStyle w:val="3"/>
      </w:pPr>
      <w:r>
        <w:t>5. 发布端编辑器效果图与交互说明</w:t>
      </w:r>
    </w:p>
    <w:p w14:paraId="20D2F311">
      <w:r>
        <w:t>后台编辑器采用Cursor/Codex风格。AI不再只在右侧给建议，而是直接在正文中展示修改痕迹。绿色代表新增，红色代表删除或替换，运营可以逐条接受或拒绝。</w:t>
      </w:r>
    </w:p>
    <w:p w14:paraId="4938FA64">
      <w:r>
        <w:drawing>
          <wp:inline distT="0" distB="0" distL="114300" distR="114300">
            <wp:extent cx="6583680" cy="4200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592"/>
        <w:gridCol w:w="2880"/>
        <w:gridCol w:w="2880"/>
      </w:tblGrid>
      <w:tr w14:paraId="4B4480C1">
        <w:trPr>
          <w:jc w:val="center"/>
        </w:trPr>
        <w:tc>
          <w:tcPr>
            <w:tcW w:w="2016" w:type="dxa"/>
            <w:shd w:val="clear" w:color="auto" w:fill="EAF0FF"/>
            <w:vAlign w:val="center"/>
          </w:tcPr>
          <w:p w14:paraId="36D04B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区域</w:t>
            </w:r>
          </w:p>
        </w:tc>
        <w:tc>
          <w:tcPr>
            <w:tcW w:w="2592" w:type="dxa"/>
            <w:shd w:val="clear" w:color="auto" w:fill="EAF0FF"/>
            <w:vAlign w:val="center"/>
          </w:tcPr>
          <w:p w14:paraId="7AEE0E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功能</w:t>
            </w:r>
          </w:p>
        </w:tc>
        <w:tc>
          <w:tcPr>
            <w:tcW w:w="2880" w:type="dxa"/>
            <w:shd w:val="clear" w:color="auto" w:fill="EAF0FF"/>
            <w:vAlign w:val="center"/>
          </w:tcPr>
          <w:p w14:paraId="3567BF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交互逻辑</w:t>
            </w:r>
          </w:p>
        </w:tc>
        <w:tc>
          <w:tcPr>
            <w:tcW w:w="2880" w:type="dxa"/>
            <w:shd w:val="clear" w:color="auto" w:fill="EAF0FF"/>
            <w:vAlign w:val="center"/>
          </w:tcPr>
          <w:p w14:paraId="4707A2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设计理由</w:t>
            </w:r>
          </w:p>
        </w:tc>
      </w:tr>
      <w:tr w14:paraId="3317BC2F">
        <w:trPr>
          <w:jc w:val="center"/>
        </w:trPr>
        <w:tc>
          <w:tcPr>
            <w:tcW w:w="2016" w:type="dxa"/>
            <w:vAlign w:val="top"/>
          </w:tcPr>
          <w:p w14:paraId="5F104D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Title输入框</w:t>
            </w:r>
          </w:p>
        </w:tc>
        <w:tc>
          <w:tcPr>
            <w:tcW w:w="2592" w:type="dxa"/>
            <w:vAlign w:val="top"/>
          </w:tcPr>
          <w:p w14:paraId="225744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填写文章标题，AI可生成SEO标题</w:t>
            </w:r>
          </w:p>
        </w:tc>
        <w:tc>
          <w:tcPr>
            <w:tcW w:w="2880" w:type="dxa"/>
            <w:vAlign w:val="top"/>
          </w:tcPr>
          <w:p w14:paraId="63ACDD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点击AI生成，返回1到3个标题候选</w:t>
            </w:r>
          </w:p>
        </w:tc>
        <w:tc>
          <w:tcPr>
            <w:tcW w:w="2880" w:type="dxa"/>
            <w:vAlign w:val="top"/>
          </w:tcPr>
          <w:p w14:paraId="47A3FB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标题直接影响搜索点击率</w:t>
            </w:r>
          </w:p>
        </w:tc>
      </w:tr>
      <w:tr w14:paraId="62512658">
        <w:trPr>
          <w:jc w:val="center"/>
        </w:trPr>
        <w:tc>
          <w:tcPr>
            <w:tcW w:w="2016" w:type="dxa"/>
            <w:vAlign w:val="top"/>
          </w:tcPr>
          <w:p w14:paraId="5A548A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Description输入框</w:t>
            </w:r>
          </w:p>
        </w:tc>
        <w:tc>
          <w:tcPr>
            <w:tcW w:w="2592" w:type="dxa"/>
            <w:vAlign w:val="top"/>
          </w:tcPr>
          <w:p w14:paraId="7D4978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填写搜索摘要</w:t>
            </w:r>
          </w:p>
        </w:tc>
        <w:tc>
          <w:tcPr>
            <w:tcW w:w="2880" w:type="dxa"/>
            <w:vAlign w:val="top"/>
          </w:tcPr>
          <w:p w14:paraId="1F278B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AI根据正文生成160字以内描述</w:t>
            </w:r>
          </w:p>
        </w:tc>
        <w:tc>
          <w:tcPr>
            <w:tcW w:w="2880" w:type="dxa"/>
            <w:vAlign w:val="top"/>
          </w:tcPr>
          <w:p w14:paraId="430527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让搜索用户快速理解页面价值</w:t>
            </w:r>
          </w:p>
        </w:tc>
      </w:tr>
      <w:tr w14:paraId="6BE537E7">
        <w:trPr>
          <w:jc w:val="center"/>
        </w:trPr>
        <w:tc>
          <w:tcPr>
            <w:tcW w:w="2016" w:type="dxa"/>
            <w:vAlign w:val="top"/>
          </w:tcPr>
          <w:p w14:paraId="7F0B3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Slug输入框</w:t>
            </w:r>
          </w:p>
        </w:tc>
        <w:tc>
          <w:tcPr>
            <w:tcW w:w="2592" w:type="dxa"/>
            <w:vAlign w:val="top"/>
          </w:tcPr>
          <w:p w14:paraId="3B303F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生成URL路径</w:t>
            </w:r>
          </w:p>
        </w:tc>
        <w:tc>
          <w:tcPr>
            <w:tcW w:w="2880" w:type="dxa"/>
            <w:vAlign w:val="top"/>
          </w:tcPr>
          <w:p w14:paraId="206EA9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AI生成短、英文、可读URL</w:t>
            </w:r>
          </w:p>
        </w:tc>
        <w:tc>
          <w:tcPr>
            <w:tcW w:w="2880" w:type="dxa"/>
            <w:vAlign w:val="top"/>
          </w:tcPr>
          <w:p w14:paraId="5B91E1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短URL更适合分享和收录</w:t>
            </w:r>
          </w:p>
        </w:tc>
      </w:tr>
      <w:tr w14:paraId="4936FE58">
        <w:trPr>
          <w:jc w:val="center"/>
        </w:trPr>
        <w:tc>
          <w:tcPr>
            <w:tcW w:w="2016" w:type="dxa"/>
            <w:vAlign w:val="top"/>
          </w:tcPr>
          <w:p w14:paraId="6F02BB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Tags输入框</w:t>
            </w:r>
          </w:p>
        </w:tc>
        <w:tc>
          <w:tcPr>
            <w:tcW w:w="2592" w:type="dxa"/>
            <w:vAlign w:val="top"/>
          </w:tcPr>
          <w:p w14:paraId="7ED91F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文章标签</w:t>
            </w:r>
          </w:p>
        </w:tc>
        <w:tc>
          <w:tcPr>
            <w:tcW w:w="2880" w:type="dxa"/>
            <w:vAlign w:val="top"/>
          </w:tcPr>
          <w:p w14:paraId="346251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AI从正文抽取主题词</w:t>
            </w:r>
          </w:p>
        </w:tc>
        <w:tc>
          <w:tcPr>
            <w:tcW w:w="2880" w:type="dxa"/>
            <w:vAlign w:val="top"/>
          </w:tcPr>
          <w:p w14:paraId="7C0718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用于内容聚合和推荐</w:t>
            </w:r>
          </w:p>
        </w:tc>
      </w:tr>
      <w:tr w14:paraId="6E0A8761">
        <w:trPr>
          <w:jc w:val="center"/>
        </w:trPr>
        <w:tc>
          <w:tcPr>
            <w:tcW w:w="2016" w:type="dxa"/>
            <w:vAlign w:val="top"/>
          </w:tcPr>
          <w:p w14:paraId="3171A4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AI审核按钮</w:t>
            </w:r>
          </w:p>
        </w:tc>
        <w:tc>
          <w:tcPr>
            <w:tcW w:w="2592" w:type="dxa"/>
            <w:vAlign w:val="top"/>
          </w:tcPr>
          <w:p w14:paraId="37170C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扫描全文并生成优化建议</w:t>
            </w:r>
          </w:p>
        </w:tc>
        <w:tc>
          <w:tcPr>
            <w:tcW w:w="2880" w:type="dxa"/>
            <w:vAlign w:val="top"/>
          </w:tcPr>
          <w:p w14:paraId="09362D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生成新增、删除、修改建议</w:t>
            </w:r>
          </w:p>
        </w:tc>
        <w:tc>
          <w:tcPr>
            <w:tcW w:w="2880" w:type="dxa"/>
            <w:vAlign w:val="top"/>
          </w:tcPr>
          <w:p w14:paraId="7A4E49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让运营像审代码一样审内容</w:t>
            </w:r>
          </w:p>
        </w:tc>
      </w:tr>
      <w:tr w14:paraId="7576A0BD">
        <w:trPr>
          <w:jc w:val="center"/>
        </w:trPr>
        <w:tc>
          <w:tcPr>
            <w:tcW w:w="2016" w:type="dxa"/>
            <w:vAlign w:val="top"/>
          </w:tcPr>
          <w:p w14:paraId="659D6C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绿色新增区</w:t>
            </w:r>
          </w:p>
        </w:tc>
        <w:tc>
          <w:tcPr>
            <w:tcW w:w="2592" w:type="dxa"/>
            <w:vAlign w:val="top"/>
          </w:tcPr>
          <w:p w14:paraId="4A11AB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AI建议新增内容</w:t>
            </w:r>
          </w:p>
        </w:tc>
        <w:tc>
          <w:tcPr>
            <w:tcW w:w="2880" w:type="dxa"/>
            <w:vAlign w:val="top"/>
          </w:tcPr>
          <w:p w14:paraId="653E7E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点击勾选接受，点击叉号拒绝</w:t>
            </w:r>
          </w:p>
        </w:tc>
        <w:tc>
          <w:tcPr>
            <w:tcW w:w="2880" w:type="dxa"/>
            <w:vAlign w:val="top"/>
          </w:tcPr>
          <w:p w14:paraId="5AF5FB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减少人工复制粘贴</w:t>
            </w:r>
          </w:p>
        </w:tc>
      </w:tr>
      <w:tr w14:paraId="10D9A582">
        <w:trPr>
          <w:jc w:val="center"/>
        </w:trPr>
        <w:tc>
          <w:tcPr>
            <w:tcW w:w="2016" w:type="dxa"/>
            <w:vAlign w:val="top"/>
          </w:tcPr>
          <w:p w14:paraId="0AEA6A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红色删除区</w:t>
            </w:r>
          </w:p>
        </w:tc>
        <w:tc>
          <w:tcPr>
            <w:tcW w:w="2592" w:type="dxa"/>
            <w:vAlign w:val="top"/>
          </w:tcPr>
          <w:p w14:paraId="42BAE4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AI建议删除冗余内容</w:t>
            </w:r>
          </w:p>
        </w:tc>
        <w:tc>
          <w:tcPr>
            <w:tcW w:w="2880" w:type="dxa"/>
            <w:vAlign w:val="top"/>
          </w:tcPr>
          <w:p w14:paraId="66E799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运营确认后删除</w:t>
            </w:r>
          </w:p>
        </w:tc>
        <w:tc>
          <w:tcPr>
            <w:tcW w:w="2880" w:type="dxa"/>
            <w:vAlign w:val="top"/>
          </w:tcPr>
          <w:p w14:paraId="1B96F5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降低重复、空泛、低价值文字</w:t>
            </w:r>
          </w:p>
        </w:tc>
      </w:tr>
      <w:tr w14:paraId="3FF90109">
        <w:trPr>
          <w:jc w:val="center"/>
        </w:trPr>
        <w:tc>
          <w:tcPr>
            <w:tcW w:w="2016" w:type="dxa"/>
            <w:vAlign w:val="top"/>
          </w:tcPr>
          <w:p w14:paraId="1DDB4F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建议汇总卡片</w:t>
            </w:r>
          </w:p>
        </w:tc>
        <w:tc>
          <w:tcPr>
            <w:tcW w:w="2592" w:type="dxa"/>
            <w:vAlign w:val="top"/>
          </w:tcPr>
          <w:p w14:paraId="63B0C7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显示新增/删除/修改数量</w:t>
            </w:r>
          </w:p>
        </w:tc>
        <w:tc>
          <w:tcPr>
            <w:tcW w:w="2880" w:type="dxa"/>
            <w:vAlign w:val="top"/>
          </w:tcPr>
          <w:p w14:paraId="7375D9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支持接受全部或全部拒绝</w:t>
            </w:r>
          </w:p>
        </w:tc>
        <w:tc>
          <w:tcPr>
            <w:tcW w:w="2880" w:type="dxa"/>
            <w:vAlign w:val="top"/>
          </w:tcPr>
          <w:p w14:paraId="7987F3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降低运营决策成本</w:t>
            </w:r>
          </w:p>
        </w:tc>
      </w:tr>
    </w:tbl>
    <w:p w14:paraId="01AA7BD0"/>
    <w:p w14:paraId="4106C97C">
      <w:pPr>
        <w:pStyle w:val="3"/>
      </w:pPr>
      <w:r>
        <w:t>6. 功能需求清单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880"/>
        <w:gridCol w:w="1152"/>
        <w:gridCol w:w="4608"/>
      </w:tblGrid>
      <w:tr w14:paraId="200386A2">
        <w:trPr>
          <w:jc w:val="center"/>
        </w:trPr>
        <w:tc>
          <w:tcPr>
            <w:tcW w:w="1728" w:type="dxa"/>
            <w:shd w:val="clear" w:color="auto" w:fill="EAF0FF"/>
            <w:vAlign w:val="center"/>
          </w:tcPr>
          <w:p w14:paraId="509468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模块</w:t>
            </w:r>
          </w:p>
        </w:tc>
        <w:tc>
          <w:tcPr>
            <w:tcW w:w="2880" w:type="dxa"/>
            <w:shd w:val="clear" w:color="auto" w:fill="EAF0FF"/>
            <w:vAlign w:val="center"/>
          </w:tcPr>
          <w:p w14:paraId="30EDA5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功能点</w:t>
            </w:r>
          </w:p>
        </w:tc>
        <w:tc>
          <w:tcPr>
            <w:tcW w:w="1152" w:type="dxa"/>
            <w:shd w:val="clear" w:color="auto" w:fill="EAF0FF"/>
            <w:vAlign w:val="center"/>
          </w:tcPr>
          <w:p w14:paraId="6BE914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优先级</w:t>
            </w:r>
          </w:p>
        </w:tc>
        <w:tc>
          <w:tcPr>
            <w:tcW w:w="4608" w:type="dxa"/>
            <w:shd w:val="clear" w:color="auto" w:fill="EAF0FF"/>
            <w:vAlign w:val="center"/>
          </w:tcPr>
          <w:p w14:paraId="0B961B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说明</w:t>
            </w:r>
          </w:p>
        </w:tc>
      </w:tr>
      <w:tr w14:paraId="72547D72">
        <w:trPr>
          <w:jc w:val="center"/>
        </w:trPr>
        <w:tc>
          <w:tcPr>
            <w:tcW w:w="1728" w:type="dxa"/>
            <w:vAlign w:val="top"/>
          </w:tcPr>
          <w:p w14:paraId="05F58C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内容输入</w:t>
            </w:r>
          </w:p>
        </w:tc>
        <w:tc>
          <w:tcPr>
            <w:tcW w:w="2880" w:type="dxa"/>
            <w:vAlign w:val="top"/>
          </w:tcPr>
          <w:p w14:paraId="7E3F27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Title、Summary、Content、图片上传</w:t>
            </w:r>
          </w:p>
        </w:tc>
        <w:tc>
          <w:tcPr>
            <w:tcW w:w="1152" w:type="dxa"/>
            <w:vAlign w:val="top"/>
          </w:tcPr>
          <w:p w14:paraId="19145B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50B0DD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运营发布文章的基础输入项</w:t>
            </w:r>
          </w:p>
        </w:tc>
      </w:tr>
      <w:tr w14:paraId="31BB89A6">
        <w:trPr>
          <w:jc w:val="center"/>
        </w:trPr>
        <w:tc>
          <w:tcPr>
            <w:tcW w:w="1728" w:type="dxa"/>
            <w:vAlign w:val="top"/>
          </w:tcPr>
          <w:p w14:paraId="50D73D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Metadata AI</w:t>
            </w:r>
          </w:p>
        </w:tc>
        <w:tc>
          <w:tcPr>
            <w:tcW w:w="2880" w:type="dxa"/>
            <w:vAlign w:val="top"/>
          </w:tcPr>
          <w:p w14:paraId="2077FF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AI生成Title、Description、Slug、Tags</w:t>
            </w:r>
          </w:p>
        </w:tc>
        <w:tc>
          <w:tcPr>
            <w:tcW w:w="1152" w:type="dxa"/>
            <w:vAlign w:val="top"/>
          </w:tcPr>
          <w:p w14:paraId="741D92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5B614F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每个字段旁边提供AI生成按钮</w:t>
            </w:r>
          </w:p>
        </w:tc>
      </w:tr>
      <w:tr w14:paraId="7CB3BA29">
        <w:trPr>
          <w:jc w:val="center"/>
        </w:trPr>
        <w:tc>
          <w:tcPr>
            <w:tcW w:w="1728" w:type="dxa"/>
            <w:vAlign w:val="top"/>
          </w:tcPr>
          <w:p w14:paraId="08F6BC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AI审核</w:t>
            </w:r>
          </w:p>
        </w:tc>
        <w:tc>
          <w:tcPr>
            <w:tcW w:w="2880" w:type="dxa"/>
            <w:vAlign w:val="top"/>
          </w:tcPr>
          <w:p w14:paraId="239D81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正文内绿色新增/红色删除/蓝色建议</w:t>
            </w:r>
          </w:p>
        </w:tc>
        <w:tc>
          <w:tcPr>
            <w:tcW w:w="1152" w:type="dxa"/>
            <w:vAlign w:val="top"/>
          </w:tcPr>
          <w:p w14:paraId="2512DB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457662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核心交互，类似Cursor的内容Diff</w:t>
            </w:r>
          </w:p>
        </w:tc>
      </w:tr>
      <w:tr w14:paraId="26B74287">
        <w:trPr>
          <w:jc w:val="center"/>
        </w:trPr>
        <w:tc>
          <w:tcPr>
            <w:tcW w:w="1728" w:type="dxa"/>
            <w:vAlign w:val="top"/>
          </w:tcPr>
          <w:p w14:paraId="2022A8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FAQ生成</w:t>
            </w:r>
          </w:p>
        </w:tc>
        <w:tc>
          <w:tcPr>
            <w:tcW w:w="2880" w:type="dxa"/>
            <w:vAlign w:val="top"/>
          </w:tcPr>
          <w:p w14:paraId="69B88C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AI生成FAQ并可插入正文</w:t>
            </w:r>
          </w:p>
        </w:tc>
        <w:tc>
          <w:tcPr>
            <w:tcW w:w="1152" w:type="dxa"/>
            <w:vAlign w:val="top"/>
          </w:tcPr>
          <w:p w14:paraId="009CBC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1581B5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同时用于FAQ Schema</w:t>
            </w:r>
          </w:p>
        </w:tc>
      </w:tr>
      <w:tr w14:paraId="035F8787">
        <w:trPr>
          <w:jc w:val="center"/>
        </w:trPr>
        <w:tc>
          <w:tcPr>
            <w:tcW w:w="1728" w:type="dxa"/>
            <w:vAlign w:val="top"/>
          </w:tcPr>
          <w:p w14:paraId="4F6F4F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内链推荐</w:t>
            </w:r>
          </w:p>
        </w:tc>
        <w:tc>
          <w:tcPr>
            <w:tcW w:w="2880" w:type="dxa"/>
            <w:vAlign w:val="top"/>
          </w:tcPr>
          <w:p w14:paraId="506B4A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基于RAG推荐相关文章和锚文本</w:t>
            </w:r>
          </w:p>
        </w:tc>
        <w:tc>
          <w:tcPr>
            <w:tcW w:w="1152" w:type="dxa"/>
            <w:vAlign w:val="top"/>
          </w:tcPr>
          <w:p w14:paraId="738810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4031DC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必须只推荐真实存在的文章</w:t>
            </w:r>
          </w:p>
        </w:tc>
      </w:tr>
      <w:tr w14:paraId="0828F830">
        <w:trPr>
          <w:jc w:val="center"/>
        </w:trPr>
        <w:tc>
          <w:tcPr>
            <w:tcW w:w="1728" w:type="dxa"/>
            <w:vAlign w:val="top"/>
          </w:tcPr>
          <w:p w14:paraId="6286E1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Alt生成</w:t>
            </w:r>
          </w:p>
        </w:tc>
        <w:tc>
          <w:tcPr>
            <w:tcW w:w="2880" w:type="dxa"/>
            <w:vAlign w:val="top"/>
          </w:tcPr>
          <w:p w14:paraId="1A9C4E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图片上传后AI生成Alt文本</w:t>
            </w:r>
          </w:p>
        </w:tc>
        <w:tc>
          <w:tcPr>
            <w:tcW w:w="1152" w:type="dxa"/>
            <w:vAlign w:val="top"/>
          </w:tcPr>
          <w:p w14:paraId="785902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  <w:tc>
          <w:tcPr>
            <w:tcW w:w="4608" w:type="dxa"/>
            <w:vAlign w:val="top"/>
          </w:tcPr>
          <w:p w14:paraId="72E2F0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支持人工修改</w:t>
            </w:r>
          </w:p>
        </w:tc>
      </w:tr>
      <w:tr w14:paraId="52AEEA8A">
        <w:trPr>
          <w:jc w:val="center"/>
        </w:trPr>
        <w:tc>
          <w:tcPr>
            <w:tcW w:w="1728" w:type="dxa"/>
            <w:vAlign w:val="top"/>
          </w:tcPr>
          <w:p w14:paraId="37710B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Schema生成</w:t>
            </w:r>
          </w:p>
        </w:tc>
        <w:tc>
          <w:tcPr>
            <w:tcW w:w="2880" w:type="dxa"/>
            <w:vAlign w:val="top"/>
          </w:tcPr>
          <w:p w14:paraId="701179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自动生成Article/FAQ/Breadcrumb Schema</w:t>
            </w:r>
          </w:p>
        </w:tc>
        <w:tc>
          <w:tcPr>
            <w:tcW w:w="1152" w:type="dxa"/>
            <w:vAlign w:val="top"/>
          </w:tcPr>
          <w:p w14:paraId="3A35E5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185881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规则生成，不依赖AI胡写</w:t>
            </w:r>
          </w:p>
        </w:tc>
      </w:tr>
      <w:tr w14:paraId="3DA4F8EB">
        <w:trPr>
          <w:jc w:val="center"/>
        </w:trPr>
        <w:tc>
          <w:tcPr>
            <w:tcW w:w="1728" w:type="dxa"/>
            <w:vAlign w:val="top"/>
          </w:tcPr>
          <w:p w14:paraId="1E49C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OG标签</w:t>
            </w:r>
          </w:p>
        </w:tc>
        <w:tc>
          <w:tcPr>
            <w:tcW w:w="2880" w:type="dxa"/>
            <w:vAlign w:val="top"/>
          </w:tcPr>
          <w:p w14:paraId="79543E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自动生成og:title、og:description、og:image</w:t>
            </w:r>
          </w:p>
        </w:tc>
        <w:tc>
          <w:tcPr>
            <w:tcW w:w="1152" w:type="dxa"/>
            <w:vAlign w:val="top"/>
          </w:tcPr>
          <w:p w14:paraId="3EB6A7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61763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用于社交分享</w:t>
            </w:r>
          </w:p>
        </w:tc>
      </w:tr>
      <w:tr w14:paraId="1346D75C">
        <w:trPr>
          <w:jc w:val="center"/>
        </w:trPr>
        <w:tc>
          <w:tcPr>
            <w:tcW w:w="1728" w:type="dxa"/>
            <w:vAlign w:val="top"/>
          </w:tcPr>
          <w:p w14:paraId="270A0B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Canonical</w:t>
            </w:r>
          </w:p>
        </w:tc>
        <w:tc>
          <w:tcPr>
            <w:tcW w:w="2880" w:type="dxa"/>
            <w:vAlign w:val="top"/>
          </w:tcPr>
          <w:p w14:paraId="112CD1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自动生成标准URL</w:t>
            </w:r>
          </w:p>
        </w:tc>
        <w:tc>
          <w:tcPr>
            <w:tcW w:w="1152" w:type="dxa"/>
            <w:vAlign w:val="top"/>
          </w:tcPr>
          <w:p w14:paraId="637F80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P0</w:t>
            </w:r>
          </w:p>
        </w:tc>
        <w:tc>
          <w:tcPr>
            <w:tcW w:w="4608" w:type="dxa"/>
            <w:vAlign w:val="top"/>
          </w:tcPr>
          <w:p w14:paraId="26A026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避免重复页面权重分散</w:t>
            </w:r>
          </w:p>
        </w:tc>
      </w:tr>
      <w:tr w14:paraId="05AE5076">
        <w:trPr>
          <w:jc w:val="center"/>
        </w:trPr>
        <w:tc>
          <w:tcPr>
            <w:tcW w:w="1728" w:type="dxa"/>
            <w:vAlign w:val="top"/>
          </w:tcPr>
          <w:p w14:paraId="51118C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Sitemap</w:t>
            </w:r>
          </w:p>
        </w:tc>
        <w:tc>
          <w:tcPr>
            <w:tcW w:w="2880" w:type="dxa"/>
            <w:vAlign w:val="top"/>
          </w:tcPr>
          <w:p w14:paraId="7B0F34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发布后自动更新Sitemap</w:t>
            </w:r>
          </w:p>
        </w:tc>
        <w:tc>
          <w:tcPr>
            <w:tcW w:w="1152" w:type="dxa"/>
            <w:vAlign w:val="top"/>
          </w:tcPr>
          <w:p w14:paraId="23E790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  <w:tc>
          <w:tcPr>
            <w:tcW w:w="4608" w:type="dxa"/>
            <w:vAlign w:val="top"/>
          </w:tcPr>
          <w:p w14:paraId="69AC2B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帮助搜索引擎发现新页面</w:t>
            </w:r>
          </w:p>
        </w:tc>
      </w:tr>
      <w:tr w14:paraId="460B2E39">
        <w:trPr>
          <w:jc w:val="center"/>
        </w:trPr>
        <w:tc>
          <w:tcPr>
            <w:tcW w:w="1728" w:type="dxa"/>
            <w:vAlign w:val="top"/>
          </w:tcPr>
          <w:p w14:paraId="63D752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TOC目录</w:t>
            </w:r>
          </w:p>
        </w:tc>
        <w:tc>
          <w:tcPr>
            <w:tcW w:w="2880" w:type="dxa"/>
            <w:vAlign w:val="top"/>
          </w:tcPr>
          <w:p w14:paraId="45C12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根据H2/H3自动生成目录</w:t>
            </w:r>
          </w:p>
        </w:tc>
        <w:tc>
          <w:tcPr>
            <w:tcW w:w="1152" w:type="dxa"/>
            <w:vAlign w:val="top"/>
          </w:tcPr>
          <w:p w14:paraId="36682F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  <w:tc>
          <w:tcPr>
            <w:tcW w:w="4608" w:type="dxa"/>
            <w:vAlign w:val="top"/>
          </w:tcPr>
          <w:p w14:paraId="52B674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提升阅读和结构化</w:t>
            </w:r>
          </w:p>
        </w:tc>
      </w:tr>
      <w:tr w14:paraId="762E21A5">
        <w:trPr>
          <w:jc w:val="center"/>
        </w:trPr>
        <w:tc>
          <w:tcPr>
            <w:tcW w:w="1728" w:type="dxa"/>
            <w:vAlign w:val="top"/>
          </w:tcPr>
          <w:p w14:paraId="75A53F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监控看板</w:t>
            </w:r>
          </w:p>
        </w:tc>
        <w:tc>
          <w:tcPr>
            <w:tcW w:w="2880" w:type="dxa"/>
            <w:vAlign w:val="top"/>
          </w:tcPr>
          <w:p w14:paraId="519C08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GSC/GA4数据展示</w:t>
            </w:r>
          </w:p>
        </w:tc>
        <w:tc>
          <w:tcPr>
            <w:tcW w:w="1152" w:type="dxa"/>
            <w:vAlign w:val="top"/>
          </w:tcPr>
          <w:p w14:paraId="6B6790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  <w:tc>
          <w:tcPr>
            <w:tcW w:w="4608" w:type="dxa"/>
            <w:vAlign w:val="top"/>
          </w:tcPr>
          <w:p w14:paraId="3E0405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曝光、点击率、排名、页面访问</w:t>
            </w:r>
          </w:p>
        </w:tc>
      </w:tr>
      <w:tr w14:paraId="536E49C0">
        <w:trPr>
          <w:jc w:val="center"/>
        </w:trPr>
        <w:tc>
          <w:tcPr>
            <w:tcW w:w="1728" w:type="dxa"/>
            <w:vAlign w:val="top"/>
          </w:tcPr>
          <w:p w14:paraId="396AD7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知识库管理</w:t>
            </w:r>
          </w:p>
        </w:tc>
        <w:tc>
          <w:tcPr>
            <w:tcW w:w="2880" w:type="dxa"/>
            <w:vAlign w:val="top"/>
          </w:tcPr>
          <w:p w14:paraId="0BA64F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同步历史文章并生成向量</w:t>
            </w:r>
          </w:p>
        </w:tc>
        <w:tc>
          <w:tcPr>
            <w:tcW w:w="1152" w:type="dxa"/>
            <w:vAlign w:val="top"/>
          </w:tcPr>
          <w:p w14:paraId="6E114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P1</w:t>
            </w:r>
          </w:p>
        </w:tc>
        <w:tc>
          <w:tcPr>
            <w:tcW w:w="4608" w:type="dxa"/>
            <w:vAlign w:val="top"/>
          </w:tcPr>
          <w:p w14:paraId="018550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服务于FAQ和内链推荐</w:t>
            </w:r>
          </w:p>
        </w:tc>
      </w:tr>
    </w:tbl>
    <w:p w14:paraId="7C818EA4"/>
    <w:p w14:paraId="1A30D0C8">
      <w:pPr>
        <w:pStyle w:val="3"/>
      </w:pPr>
      <w:r>
        <w:t>7. 核心模块详细方案</w:t>
      </w:r>
    </w:p>
    <w:p w14:paraId="7C7021A2">
      <w:pPr>
        <w:pStyle w:val="4"/>
      </w:pPr>
      <w:r>
        <w:t>7.1 AI Metadata Assistant</w:t>
      </w:r>
    </w:p>
    <w:p w14:paraId="636AE74C">
      <w:r>
        <w:t>运营输入正文后，系统可以自动生成标题、摘要、URL和标签。AI返回的不是单一结果，而是带理由的候选项。例如标题会说明“包含核心关键词”“长度适合搜索展示”“更容易吸引点击”。运营点击采纳后写入输入框。</w:t>
      </w:r>
    </w:p>
    <w:p w14:paraId="72F89A66">
      <w:pPr>
        <w:pStyle w:val="4"/>
      </w:pPr>
      <w:r>
        <w:t>7.2 AI Inline Review</w:t>
      </w:r>
    </w:p>
    <w:p w14:paraId="5602541D">
      <w:r>
        <w:t>AI审核不是生成一篇新文章，而是对当前文章做局部修改建议。每条建议都有类型：新增、删除、替换、内链、FAQ、结构优化。系统在编辑器中用绿色和红色展示，运营逐条确认。</w:t>
      </w:r>
    </w:p>
    <w:p w14:paraId="3FFB61D0">
      <w:pPr>
        <w:pStyle w:val="4"/>
      </w:pPr>
      <w:r>
        <w:t>7.3 FAQ Generator</w:t>
      </w:r>
    </w:p>
    <w:p w14:paraId="13132AA1">
      <w:r>
        <w:t>AI根据当前文章和公司知识库生成FAQ。FAQ必须满足三个标准：真实相关、语言简短、可以直接回答用户搜索问题。FAQ被采纳后同时进入正文和FAQ Schema。</w:t>
      </w:r>
    </w:p>
    <w:p w14:paraId="0DC83A87">
      <w:pPr>
        <w:pStyle w:val="4"/>
      </w:pPr>
      <w:r>
        <w:t>7.4 Internal Link Engine</w:t>
      </w:r>
    </w:p>
    <w:p w14:paraId="2C687D9B">
      <w:r>
        <w:t>系统把公司历史文章存入知识库。运营写新文章时，AI会检索最相关旧文章，并推荐插入位置和锚文本。这样可以减少孤岛文章，提高站内权重流动。</w:t>
      </w:r>
    </w:p>
    <w:p w14:paraId="07DF58EE">
      <w:pPr>
        <w:pStyle w:val="4"/>
      </w:pPr>
      <w:r>
        <w:t>7.5 Technical SEO Generator</w:t>
      </w:r>
    </w:p>
    <w:p w14:paraId="48C220A7">
      <w:r>
        <w:t>技术SEO不交给运营手写。系统发布时自动生成Meta、OG、Canonical、Schema、JSON-LD、Sitemap、TOC。Schema尽量用规则模板生成，避免AI生成错误JSON。</w:t>
      </w:r>
    </w:p>
    <w:p w14:paraId="6A553F5E">
      <w:pPr>
        <w:pStyle w:val="4"/>
      </w:pPr>
      <w:r>
        <w:t>7.6 Monitoring Dashboard</w:t>
      </w:r>
    </w:p>
    <w:p w14:paraId="656F57C1">
      <w:r>
        <w:t>发布后接入Google Search Console和GA4。看板展示曝光、点击率、排名、收录、页面访问和转化。后续可加入GEO监控，例如AI搜索是否提及品牌。</w:t>
      </w:r>
    </w:p>
    <w:p w14:paraId="6CD5A17B">
      <w:pPr>
        <w:pStyle w:val="4"/>
        <w:numPr>
          <w:ilvl w:val="0"/>
          <w:numId w:val="7"/>
        </w:numPr>
      </w:pPr>
      <w:r>
        <w:t>RAG知识库方案</w:t>
      </w:r>
    </w:p>
    <w:p w14:paraId="1EB04A09">
      <w:pPr>
        <w:numPr>
          <w:numId w:val="0"/>
        </w:num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744"/>
        <w:gridCol w:w="4320"/>
      </w:tblGrid>
      <w:tr w14:paraId="123D0D6A">
        <w:trPr>
          <w:jc w:val="center"/>
        </w:trPr>
        <w:tc>
          <w:tcPr>
            <w:tcW w:w="2016" w:type="dxa"/>
            <w:shd w:val="clear" w:color="auto" w:fill="EAF0FF"/>
            <w:vAlign w:val="center"/>
          </w:tcPr>
          <w:p w14:paraId="5BB38C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数据源</w:t>
            </w:r>
          </w:p>
        </w:tc>
        <w:tc>
          <w:tcPr>
            <w:tcW w:w="3744" w:type="dxa"/>
            <w:shd w:val="clear" w:color="auto" w:fill="EAF0FF"/>
            <w:vAlign w:val="center"/>
          </w:tcPr>
          <w:p w14:paraId="211614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用途</w:t>
            </w:r>
          </w:p>
        </w:tc>
        <w:tc>
          <w:tcPr>
            <w:tcW w:w="4320" w:type="dxa"/>
            <w:shd w:val="clear" w:color="auto" w:fill="EAF0FF"/>
            <w:vAlign w:val="center"/>
          </w:tcPr>
          <w:p w14:paraId="774395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处理方式</w:t>
            </w:r>
          </w:p>
        </w:tc>
      </w:tr>
      <w:tr w14:paraId="3AAEBAD7">
        <w:trPr>
          <w:jc w:val="center"/>
        </w:trPr>
        <w:tc>
          <w:tcPr>
            <w:tcW w:w="2016" w:type="dxa"/>
            <w:vAlign w:val="top"/>
          </w:tcPr>
          <w:p w14:paraId="16AD2A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历史文章</w:t>
            </w:r>
          </w:p>
        </w:tc>
        <w:tc>
          <w:tcPr>
            <w:tcW w:w="3744" w:type="dxa"/>
            <w:vAlign w:val="top"/>
          </w:tcPr>
          <w:p w14:paraId="403EC2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内链推荐、避免重复内容</w:t>
            </w:r>
          </w:p>
        </w:tc>
        <w:tc>
          <w:tcPr>
            <w:tcW w:w="4320" w:type="dxa"/>
            <w:vAlign w:val="top"/>
          </w:tcPr>
          <w:p w14:paraId="461DCC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按段落切分后生成Embedding</w:t>
            </w:r>
          </w:p>
        </w:tc>
      </w:tr>
      <w:tr w14:paraId="5E725A58">
        <w:trPr>
          <w:jc w:val="center"/>
        </w:trPr>
        <w:tc>
          <w:tcPr>
            <w:tcW w:w="2016" w:type="dxa"/>
            <w:vAlign w:val="top"/>
          </w:tcPr>
          <w:p w14:paraId="490762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FAQ库</w:t>
            </w:r>
          </w:p>
        </w:tc>
        <w:tc>
          <w:tcPr>
            <w:tcW w:w="3744" w:type="dxa"/>
            <w:vAlign w:val="top"/>
          </w:tcPr>
          <w:p w14:paraId="1B7CC2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生成更贴近业务的问题</w:t>
            </w:r>
          </w:p>
        </w:tc>
        <w:tc>
          <w:tcPr>
            <w:tcW w:w="4320" w:type="dxa"/>
            <w:vAlign w:val="top"/>
          </w:tcPr>
          <w:p w14:paraId="1B9EC6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保留问题、答案、关联页面</w:t>
            </w:r>
          </w:p>
        </w:tc>
      </w:tr>
      <w:tr w14:paraId="35EE39E7">
        <w:trPr>
          <w:jc w:val="center"/>
        </w:trPr>
        <w:tc>
          <w:tcPr>
            <w:tcW w:w="2016" w:type="dxa"/>
            <w:vAlign w:val="top"/>
          </w:tcPr>
          <w:p w14:paraId="3FE8D2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产品页/服务页</w:t>
            </w:r>
          </w:p>
        </w:tc>
        <w:tc>
          <w:tcPr>
            <w:tcW w:w="3744" w:type="dxa"/>
            <w:vAlign w:val="top"/>
          </w:tcPr>
          <w:p w14:paraId="65BC72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保持产品描述准确</w:t>
            </w:r>
          </w:p>
        </w:tc>
        <w:tc>
          <w:tcPr>
            <w:tcW w:w="4320" w:type="dxa"/>
            <w:vAlign w:val="top"/>
          </w:tcPr>
          <w:p w14:paraId="04B69F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重点字段单独入库</w:t>
            </w:r>
          </w:p>
        </w:tc>
      </w:tr>
      <w:tr w14:paraId="7EFEEBED">
        <w:trPr>
          <w:jc w:val="center"/>
        </w:trPr>
        <w:tc>
          <w:tcPr>
            <w:tcW w:w="2016" w:type="dxa"/>
            <w:vAlign w:val="top"/>
          </w:tcPr>
          <w:p w14:paraId="19A75A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分类页</w:t>
            </w:r>
          </w:p>
        </w:tc>
        <w:tc>
          <w:tcPr>
            <w:tcW w:w="3744" w:type="dxa"/>
            <w:vAlign w:val="top"/>
          </w:tcPr>
          <w:p w14:paraId="6410D9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判断内容归属和面包屑</w:t>
            </w:r>
          </w:p>
        </w:tc>
        <w:tc>
          <w:tcPr>
            <w:tcW w:w="4320" w:type="dxa"/>
            <w:vAlign w:val="top"/>
          </w:tcPr>
          <w:p w14:paraId="45322B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保存分类层级</w:t>
            </w:r>
          </w:p>
        </w:tc>
      </w:tr>
      <w:tr w14:paraId="69629569">
        <w:trPr>
          <w:jc w:val="center"/>
        </w:trPr>
        <w:tc>
          <w:tcPr>
            <w:tcW w:w="2016" w:type="dxa"/>
            <w:vAlign w:val="top"/>
          </w:tcPr>
          <w:p w14:paraId="0D894D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品牌词库</w:t>
            </w:r>
          </w:p>
        </w:tc>
        <w:tc>
          <w:tcPr>
            <w:tcW w:w="3744" w:type="dxa"/>
            <w:vAlign w:val="top"/>
          </w:tcPr>
          <w:p w14:paraId="4E6EFC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统一术语和表达</w:t>
            </w:r>
          </w:p>
        </w:tc>
        <w:tc>
          <w:tcPr>
            <w:tcW w:w="4320" w:type="dxa"/>
            <w:vAlign w:val="top"/>
          </w:tcPr>
          <w:p w14:paraId="149A98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作为AI生成约束</w:t>
            </w:r>
          </w:p>
        </w:tc>
      </w:tr>
    </w:tbl>
    <w:p w14:paraId="1EA43667"/>
    <w:p w14:paraId="0A091243">
      <w:pPr>
        <w:pStyle w:val="3"/>
      </w:pPr>
      <w:r>
        <w:t>9. SEO Optimized HTML输出标准</w:t>
      </w:r>
    </w:p>
    <w:p w14:paraId="3A4889EB">
      <w:r>
        <w:t>发布时，系统最终会把内容渲染成搜索引擎友好的HTML。运营不用看到代码，但研发需要确保输出包含以下内容。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04"/>
        <w:gridCol w:w="5184"/>
      </w:tblGrid>
      <w:tr w14:paraId="2072269C">
        <w:trPr>
          <w:jc w:val="center"/>
        </w:trPr>
        <w:tc>
          <w:tcPr>
            <w:tcW w:w="2880" w:type="dxa"/>
            <w:shd w:val="clear" w:color="auto" w:fill="EAF0FF"/>
            <w:vAlign w:val="center"/>
          </w:tcPr>
          <w:p w14:paraId="293AFD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输出项</w:t>
            </w:r>
          </w:p>
        </w:tc>
        <w:tc>
          <w:tcPr>
            <w:tcW w:w="2304" w:type="dxa"/>
            <w:shd w:val="clear" w:color="auto" w:fill="EAF0FF"/>
            <w:vAlign w:val="center"/>
          </w:tcPr>
          <w:p w14:paraId="764580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是否自动生成</w:t>
            </w:r>
          </w:p>
        </w:tc>
        <w:tc>
          <w:tcPr>
            <w:tcW w:w="5184" w:type="dxa"/>
            <w:shd w:val="clear" w:color="auto" w:fill="EAF0FF"/>
            <w:vAlign w:val="center"/>
          </w:tcPr>
          <w:p w14:paraId="560026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作用</w:t>
            </w:r>
          </w:p>
        </w:tc>
      </w:tr>
      <w:tr w14:paraId="3A627438">
        <w:trPr>
          <w:jc w:val="center"/>
        </w:trPr>
        <w:tc>
          <w:tcPr>
            <w:tcW w:w="2880" w:type="dxa"/>
            <w:vAlign w:val="top"/>
          </w:tcPr>
          <w:p w14:paraId="5025C6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&lt;title&gt;</w:t>
            </w:r>
          </w:p>
        </w:tc>
        <w:tc>
          <w:tcPr>
            <w:tcW w:w="2304" w:type="dxa"/>
            <w:vAlign w:val="top"/>
          </w:tcPr>
          <w:p w14:paraId="492FCC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108684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搜索结果标题</w:t>
            </w:r>
          </w:p>
        </w:tc>
      </w:tr>
      <w:tr w14:paraId="43685527">
        <w:trPr>
          <w:jc w:val="center"/>
        </w:trPr>
        <w:tc>
          <w:tcPr>
            <w:tcW w:w="2880" w:type="dxa"/>
            <w:vAlign w:val="top"/>
          </w:tcPr>
          <w:p w14:paraId="557CA5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meta description</w:t>
            </w:r>
          </w:p>
        </w:tc>
        <w:tc>
          <w:tcPr>
            <w:tcW w:w="2304" w:type="dxa"/>
            <w:vAlign w:val="top"/>
          </w:tcPr>
          <w:p w14:paraId="511191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14D69A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搜索结果摘要</w:t>
            </w:r>
          </w:p>
        </w:tc>
      </w:tr>
      <w:tr w14:paraId="7865691B">
        <w:trPr>
          <w:jc w:val="center"/>
        </w:trPr>
        <w:tc>
          <w:tcPr>
            <w:tcW w:w="2880" w:type="dxa"/>
            <w:vAlign w:val="top"/>
          </w:tcPr>
          <w:p w14:paraId="354EF8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og:title / og:image</w:t>
            </w:r>
          </w:p>
        </w:tc>
        <w:tc>
          <w:tcPr>
            <w:tcW w:w="2304" w:type="dxa"/>
            <w:vAlign w:val="top"/>
          </w:tcPr>
          <w:p w14:paraId="0536B3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205808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社交分享展示</w:t>
            </w:r>
          </w:p>
        </w:tc>
      </w:tr>
      <w:tr w14:paraId="751EE32E">
        <w:trPr>
          <w:jc w:val="center"/>
        </w:trPr>
        <w:tc>
          <w:tcPr>
            <w:tcW w:w="2880" w:type="dxa"/>
            <w:vAlign w:val="top"/>
          </w:tcPr>
          <w:p w14:paraId="18DD82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canonical</w:t>
            </w:r>
          </w:p>
        </w:tc>
        <w:tc>
          <w:tcPr>
            <w:tcW w:w="2304" w:type="dxa"/>
            <w:vAlign w:val="top"/>
          </w:tcPr>
          <w:p w14:paraId="132D18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35F110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告诉搜索引擎哪个URL是标准页</w:t>
            </w:r>
          </w:p>
        </w:tc>
      </w:tr>
      <w:tr w14:paraId="5EFA4800">
        <w:trPr>
          <w:jc w:val="center"/>
        </w:trPr>
        <w:tc>
          <w:tcPr>
            <w:tcW w:w="2880" w:type="dxa"/>
            <w:vAlign w:val="top"/>
          </w:tcPr>
          <w:p w14:paraId="5B9CB3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 Schema</w:t>
            </w:r>
          </w:p>
        </w:tc>
        <w:tc>
          <w:tcPr>
            <w:tcW w:w="2304" w:type="dxa"/>
            <w:vAlign w:val="top"/>
          </w:tcPr>
          <w:p w14:paraId="41D656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28B571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告诉搜索引擎这是文章</w:t>
            </w:r>
          </w:p>
        </w:tc>
      </w:tr>
      <w:tr w14:paraId="41F98E9B">
        <w:trPr>
          <w:jc w:val="center"/>
        </w:trPr>
        <w:tc>
          <w:tcPr>
            <w:tcW w:w="2880" w:type="dxa"/>
            <w:vAlign w:val="top"/>
          </w:tcPr>
          <w:p w14:paraId="489B15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 Schema</w:t>
            </w:r>
          </w:p>
        </w:tc>
        <w:tc>
          <w:tcPr>
            <w:tcW w:w="2304" w:type="dxa"/>
            <w:vAlign w:val="top"/>
          </w:tcPr>
          <w:p w14:paraId="0CD217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FAQ存在时自动生成</w:t>
            </w:r>
          </w:p>
        </w:tc>
        <w:tc>
          <w:tcPr>
            <w:tcW w:w="5184" w:type="dxa"/>
            <w:vAlign w:val="top"/>
          </w:tcPr>
          <w:p w14:paraId="219103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让FAQ具备机器可读结构</w:t>
            </w:r>
          </w:p>
        </w:tc>
      </w:tr>
      <w:tr w14:paraId="50300747">
        <w:trPr>
          <w:jc w:val="center"/>
        </w:trPr>
        <w:tc>
          <w:tcPr>
            <w:tcW w:w="2880" w:type="dxa"/>
            <w:vAlign w:val="top"/>
          </w:tcPr>
          <w:p w14:paraId="70EB11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Breadcrumb Schema</w:t>
            </w:r>
          </w:p>
        </w:tc>
        <w:tc>
          <w:tcPr>
            <w:tcW w:w="2304" w:type="dxa"/>
            <w:vAlign w:val="top"/>
          </w:tcPr>
          <w:p w14:paraId="6FE3CC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w="5184" w:type="dxa"/>
            <w:vAlign w:val="top"/>
          </w:tcPr>
          <w:p w14:paraId="162E99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增强页面层级理解</w:t>
            </w:r>
          </w:p>
        </w:tc>
      </w:tr>
      <w:tr w14:paraId="39FC6D8D">
        <w:trPr>
          <w:jc w:val="center"/>
        </w:trPr>
        <w:tc>
          <w:tcPr>
            <w:tcW w:w="2880" w:type="dxa"/>
            <w:vAlign w:val="top"/>
          </w:tcPr>
          <w:p w14:paraId="2C8A61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图片Alt</w:t>
            </w:r>
          </w:p>
        </w:tc>
        <w:tc>
          <w:tcPr>
            <w:tcW w:w="2304" w:type="dxa"/>
            <w:vAlign w:val="top"/>
          </w:tcPr>
          <w:p w14:paraId="38EC68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图片存在时生成</w:t>
            </w:r>
          </w:p>
        </w:tc>
        <w:tc>
          <w:tcPr>
            <w:tcW w:w="5184" w:type="dxa"/>
            <w:vAlign w:val="top"/>
          </w:tcPr>
          <w:p w14:paraId="0DF57D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提升图片SEO和可访问性</w:t>
            </w:r>
          </w:p>
        </w:tc>
      </w:tr>
      <w:tr w14:paraId="06C140D7">
        <w:trPr>
          <w:jc w:val="center"/>
        </w:trPr>
        <w:tc>
          <w:tcPr>
            <w:tcW w:w="2880" w:type="dxa"/>
            <w:vAlign w:val="top"/>
          </w:tcPr>
          <w:p w14:paraId="4FB1F3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Sitemap更新</w:t>
            </w:r>
          </w:p>
        </w:tc>
        <w:tc>
          <w:tcPr>
            <w:tcW w:w="2304" w:type="dxa"/>
            <w:vAlign w:val="top"/>
          </w:tcPr>
          <w:p w14:paraId="3F33D5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发布后触发</w:t>
            </w:r>
          </w:p>
        </w:tc>
        <w:tc>
          <w:tcPr>
            <w:tcW w:w="5184" w:type="dxa"/>
            <w:vAlign w:val="top"/>
          </w:tcPr>
          <w:p w14:paraId="40B14A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帮助搜索引擎发现页面</w:t>
            </w:r>
          </w:p>
        </w:tc>
      </w:tr>
      <w:tr w14:paraId="390BA2DA">
        <w:trPr>
          <w:jc w:val="center"/>
        </w:trPr>
        <w:tc>
          <w:tcPr>
            <w:tcW w:w="2880" w:type="dxa"/>
            <w:vAlign w:val="top"/>
          </w:tcPr>
          <w:p w14:paraId="19518B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TOC目录</w:t>
            </w:r>
          </w:p>
        </w:tc>
        <w:tc>
          <w:tcPr>
            <w:tcW w:w="2304" w:type="dxa"/>
            <w:vAlign w:val="top"/>
          </w:tcPr>
          <w:p w14:paraId="60E404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H2/H3存在时生成</w:t>
            </w:r>
          </w:p>
        </w:tc>
        <w:tc>
          <w:tcPr>
            <w:tcW w:w="5184" w:type="dxa"/>
            <w:vAlign w:val="top"/>
          </w:tcPr>
          <w:p w14:paraId="5F9FE3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增强阅读和结构化</w:t>
            </w:r>
          </w:p>
        </w:tc>
      </w:tr>
    </w:tbl>
    <w:p w14:paraId="37F92BCF"/>
    <w:p w14:paraId="0670432E">
      <w:pPr>
        <w:pStyle w:val="3"/>
      </w:pPr>
      <w:r>
        <w:t>10. 技术架构与选型</w:t>
      </w:r>
    </w:p>
    <w:p w14:paraId="52F20EF9">
      <w:r>
        <w:drawing>
          <wp:inline distT="0" distB="0" distL="114300" distR="114300">
            <wp:extent cx="6583680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168"/>
        <w:gridCol w:w="5184"/>
      </w:tblGrid>
      <w:tr w14:paraId="3433385D">
        <w:trPr>
          <w:jc w:val="center"/>
        </w:trPr>
        <w:tc>
          <w:tcPr>
            <w:tcW w:w="2016" w:type="dxa"/>
            <w:shd w:val="clear" w:color="auto" w:fill="EAF0FF"/>
            <w:vAlign w:val="center"/>
          </w:tcPr>
          <w:p w14:paraId="0B8740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层级</w:t>
            </w:r>
          </w:p>
        </w:tc>
        <w:tc>
          <w:tcPr>
            <w:tcW w:w="3168" w:type="dxa"/>
            <w:shd w:val="clear" w:color="auto" w:fill="EAF0FF"/>
            <w:vAlign w:val="center"/>
          </w:tcPr>
          <w:p w14:paraId="1DBEC6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推荐技术</w:t>
            </w:r>
          </w:p>
        </w:tc>
        <w:tc>
          <w:tcPr>
            <w:tcW w:w="5184" w:type="dxa"/>
            <w:shd w:val="clear" w:color="auto" w:fill="EAF0FF"/>
            <w:vAlign w:val="center"/>
          </w:tcPr>
          <w:p w14:paraId="236A7B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为什么选择</w:t>
            </w:r>
          </w:p>
        </w:tc>
      </w:tr>
      <w:tr w14:paraId="6A8912AC">
        <w:trPr>
          <w:jc w:val="center"/>
        </w:trPr>
        <w:tc>
          <w:tcPr>
            <w:tcW w:w="2016" w:type="dxa"/>
            <w:vAlign w:val="top"/>
          </w:tcPr>
          <w:p w14:paraId="3840EB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前端</w:t>
            </w:r>
          </w:p>
        </w:tc>
        <w:tc>
          <w:tcPr>
            <w:tcW w:w="3168" w:type="dxa"/>
            <w:vAlign w:val="top"/>
          </w:tcPr>
          <w:p w14:paraId="4A325A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Next.js + TipTap + Tailwind + shadcn/ui</w:t>
            </w:r>
          </w:p>
        </w:tc>
        <w:tc>
          <w:tcPr>
            <w:tcW w:w="5184" w:type="dxa"/>
            <w:vAlign w:val="top"/>
          </w:tcPr>
          <w:p w14:paraId="5003D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成熟、可扩展、适合做富文本AI编辑器</w:t>
            </w:r>
          </w:p>
        </w:tc>
      </w:tr>
      <w:tr w14:paraId="5A04020F">
        <w:trPr>
          <w:jc w:val="center"/>
        </w:trPr>
        <w:tc>
          <w:tcPr>
            <w:tcW w:w="2016" w:type="dxa"/>
            <w:vAlign w:val="top"/>
          </w:tcPr>
          <w:p w14:paraId="13960F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后端</w:t>
            </w:r>
          </w:p>
        </w:tc>
        <w:tc>
          <w:tcPr>
            <w:tcW w:w="3168" w:type="dxa"/>
            <w:vAlign w:val="top"/>
          </w:tcPr>
          <w:p w14:paraId="70B173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FastAPI 或 NestJS</w:t>
            </w:r>
          </w:p>
        </w:tc>
        <w:tc>
          <w:tcPr>
            <w:tcW w:w="5184" w:type="dxa"/>
            <w:vAlign w:val="top"/>
          </w:tcPr>
          <w:p w14:paraId="61F412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FastAPI适合AI流程，NestJS适合企业工程规范</w:t>
            </w:r>
          </w:p>
        </w:tc>
      </w:tr>
      <w:tr w14:paraId="37760FD9">
        <w:trPr>
          <w:jc w:val="center"/>
        </w:trPr>
        <w:tc>
          <w:tcPr>
            <w:tcW w:w="2016" w:type="dxa"/>
            <w:vAlign w:val="top"/>
          </w:tcPr>
          <w:p w14:paraId="03AE11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AI编排</w:t>
            </w:r>
          </w:p>
        </w:tc>
        <w:tc>
          <w:tcPr>
            <w:tcW w:w="3168" w:type="dxa"/>
            <w:vAlign w:val="top"/>
          </w:tcPr>
          <w:p w14:paraId="085A3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LangGraph 或 Mastra</w:t>
            </w:r>
          </w:p>
        </w:tc>
        <w:tc>
          <w:tcPr>
            <w:tcW w:w="5184" w:type="dxa"/>
            <w:vAlign w:val="top"/>
          </w:tcPr>
          <w:p w14:paraId="347FDF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用于把FAQ、内链、审核、改写拆成多个稳定任务</w:t>
            </w:r>
          </w:p>
        </w:tc>
      </w:tr>
      <w:tr w14:paraId="4CEF24F1">
        <w:trPr>
          <w:jc w:val="center"/>
        </w:trPr>
        <w:tc>
          <w:tcPr>
            <w:tcW w:w="2016" w:type="dxa"/>
            <w:vAlign w:val="top"/>
          </w:tcPr>
          <w:p w14:paraId="421653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RAG框架</w:t>
            </w:r>
          </w:p>
        </w:tc>
        <w:tc>
          <w:tcPr>
            <w:tcW w:w="3168" w:type="dxa"/>
            <w:vAlign w:val="top"/>
          </w:tcPr>
          <w:p w14:paraId="49F7C5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LlamaIndex</w:t>
            </w:r>
          </w:p>
        </w:tc>
        <w:tc>
          <w:tcPr>
            <w:tcW w:w="5184" w:type="dxa"/>
            <w:vAlign w:val="top"/>
          </w:tcPr>
          <w:p w14:paraId="63AAB0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适合文档型知识库，快速搭建内容检索</w:t>
            </w:r>
          </w:p>
        </w:tc>
      </w:tr>
      <w:tr w14:paraId="19369EC9">
        <w:trPr>
          <w:jc w:val="center"/>
        </w:trPr>
        <w:tc>
          <w:tcPr>
            <w:tcW w:w="2016" w:type="dxa"/>
            <w:vAlign w:val="top"/>
          </w:tcPr>
          <w:p w14:paraId="1D590B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数据库</w:t>
            </w:r>
          </w:p>
        </w:tc>
        <w:tc>
          <w:tcPr>
            <w:tcW w:w="3168" w:type="dxa"/>
            <w:vAlign w:val="top"/>
          </w:tcPr>
          <w:p w14:paraId="46B5C5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PostgreSQL + pgvector</w:t>
            </w:r>
          </w:p>
        </w:tc>
        <w:tc>
          <w:tcPr>
            <w:tcW w:w="5184" w:type="dxa"/>
            <w:vAlign w:val="top"/>
          </w:tcPr>
          <w:p w14:paraId="3E2B1C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主数据和向量数据放一起，MVP最省成本</w:t>
            </w:r>
          </w:p>
        </w:tc>
      </w:tr>
      <w:tr w14:paraId="1D532C0C">
        <w:trPr>
          <w:jc w:val="center"/>
        </w:trPr>
        <w:tc>
          <w:tcPr>
            <w:tcW w:w="2016" w:type="dxa"/>
            <w:vAlign w:val="top"/>
          </w:tcPr>
          <w:p w14:paraId="2B9AB7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模型</w:t>
            </w:r>
          </w:p>
        </w:tc>
        <w:tc>
          <w:tcPr>
            <w:tcW w:w="3168" w:type="dxa"/>
            <w:vAlign w:val="top"/>
          </w:tcPr>
          <w:p w14:paraId="709774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GPT-4.1 / Claude Sonnet</w:t>
            </w:r>
          </w:p>
        </w:tc>
        <w:tc>
          <w:tcPr>
            <w:tcW w:w="5184" w:type="dxa"/>
            <w:vAlign w:val="top"/>
          </w:tcPr>
          <w:p w14:paraId="02AF8A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GPT适合结构化生成，Claude适合长文改写</w:t>
            </w:r>
          </w:p>
        </w:tc>
      </w:tr>
      <w:tr w14:paraId="03C9FF26">
        <w:trPr>
          <w:jc w:val="center"/>
        </w:trPr>
        <w:tc>
          <w:tcPr>
            <w:tcW w:w="2016" w:type="dxa"/>
            <w:vAlign w:val="top"/>
          </w:tcPr>
          <w:p w14:paraId="6A739D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图片Alt</w:t>
            </w:r>
          </w:p>
        </w:tc>
        <w:tc>
          <w:tcPr>
            <w:tcW w:w="3168" w:type="dxa"/>
            <w:vAlign w:val="top"/>
          </w:tcPr>
          <w:p w14:paraId="732416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Vision模型</w:t>
            </w:r>
          </w:p>
        </w:tc>
        <w:tc>
          <w:tcPr>
            <w:tcW w:w="5184" w:type="dxa"/>
            <w:vAlign w:val="top"/>
          </w:tcPr>
          <w:p w14:paraId="4F71FA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读取图片内容生成Alt描述</w:t>
            </w:r>
          </w:p>
        </w:tc>
      </w:tr>
      <w:tr w14:paraId="3A3CD7A8">
        <w:trPr>
          <w:jc w:val="center"/>
        </w:trPr>
        <w:tc>
          <w:tcPr>
            <w:tcW w:w="2016" w:type="dxa"/>
            <w:vAlign w:val="top"/>
          </w:tcPr>
          <w:p w14:paraId="59A867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文件存储</w:t>
            </w:r>
          </w:p>
        </w:tc>
        <w:tc>
          <w:tcPr>
            <w:tcW w:w="3168" w:type="dxa"/>
            <w:vAlign w:val="top"/>
          </w:tcPr>
          <w:p w14:paraId="5FEFF7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Cloudflare R2 / S3</w:t>
            </w:r>
          </w:p>
        </w:tc>
        <w:tc>
          <w:tcPr>
            <w:tcW w:w="5184" w:type="dxa"/>
            <w:vAlign w:val="top"/>
          </w:tcPr>
          <w:p w14:paraId="726D60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存储封面图、正文图片</w:t>
            </w:r>
          </w:p>
        </w:tc>
      </w:tr>
      <w:tr w14:paraId="73069D33">
        <w:trPr>
          <w:jc w:val="center"/>
        </w:trPr>
        <w:tc>
          <w:tcPr>
            <w:tcW w:w="2016" w:type="dxa"/>
            <w:vAlign w:val="top"/>
          </w:tcPr>
          <w:p w14:paraId="77E131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监控数据</w:t>
            </w:r>
          </w:p>
        </w:tc>
        <w:tc>
          <w:tcPr>
            <w:tcW w:w="3168" w:type="dxa"/>
            <w:vAlign w:val="top"/>
          </w:tcPr>
          <w:p w14:paraId="48FFDC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Google Search Console + GA4</w:t>
            </w:r>
          </w:p>
        </w:tc>
        <w:tc>
          <w:tcPr>
            <w:tcW w:w="5184" w:type="dxa"/>
            <w:vAlign w:val="top"/>
          </w:tcPr>
          <w:p w14:paraId="67D278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获取SEO表现和用户行为</w:t>
            </w:r>
          </w:p>
        </w:tc>
      </w:tr>
    </w:tbl>
    <w:p w14:paraId="05CD0BDB"/>
    <w:p w14:paraId="0CA2D416">
      <w:pPr>
        <w:pStyle w:val="3"/>
      </w:pPr>
      <w:r>
        <w:t>11. 关键数据结构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4320"/>
        <w:gridCol w:w="3744"/>
      </w:tblGrid>
      <w:tr w14:paraId="3EACA5B5">
        <w:trPr>
          <w:jc w:val="center"/>
        </w:trPr>
        <w:tc>
          <w:tcPr>
            <w:tcW w:w="2304" w:type="dxa"/>
            <w:shd w:val="clear" w:color="auto" w:fill="EAF0FF"/>
            <w:vAlign w:val="center"/>
          </w:tcPr>
          <w:p w14:paraId="5977F7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实体</w:t>
            </w:r>
          </w:p>
        </w:tc>
        <w:tc>
          <w:tcPr>
            <w:tcW w:w="4320" w:type="dxa"/>
            <w:shd w:val="clear" w:color="auto" w:fill="EAF0FF"/>
            <w:vAlign w:val="center"/>
          </w:tcPr>
          <w:p w14:paraId="3A6BD2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关键字段</w:t>
            </w:r>
          </w:p>
        </w:tc>
        <w:tc>
          <w:tcPr>
            <w:tcW w:w="3744" w:type="dxa"/>
            <w:shd w:val="clear" w:color="auto" w:fill="EAF0FF"/>
            <w:vAlign w:val="center"/>
          </w:tcPr>
          <w:p w14:paraId="4349F3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说明</w:t>
            </w:r>
          </w:p>
        </w:tc>
      </w:tr>
      <w:tr w14:paraId="3571C7BA">
        <w:trPr>
          <w:jc w:val="center"/>
        </w:trPr>
        <w:tc>
          <w:tcPr>
            <w:tcW w:w="2304" w:type="dxa"/>
            <w:vAlign w:val="top"/>
          </w:tcPr>
          <w:p w14:paraId="07E393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</w:t>
            </w:r>
          </w:p>
        </w:tc>
        <w:tc>
          <w:tcPr>
            <w:tcW w:w="4320" w:type="dxa"/>
            <w:vAlign w:val="top"/>
          </w:tcPr>
          <w:p w14:paraId="7D20A9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id, title, summary, slug, status, content_json, published_at</w:t>
            </w:r>
          </w:p>
        </w:tc>
        <w:tc>
          <w:tcPr>
            <w:tcW w:w="3744" w:type="dxa"/>
            <w:vAlign w:val="top"/>
          </w:tcPr>
          <w:p w14:paraId="39D4C8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文章主表</w:t>
            </w:r>
          </w:p>
        </w:tc>
      </w:tr>
      <w:tr w14:paraId="5543CA35">
        <w:trPr>
          <w:jc w:val="center"/>
        </w:trPr>
        <w:tc>
          <w:tcPr>
            <w:tcW w:w="2304" w:type="dxa"/>
            <w:vAlign w:val="top"/>
          </w:tcPr>
          <w:p w14:paraId="2C2EC2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SeoMetadata</w:t>
            </w:r>
          </w:p>
        </w:tc>
        <w:tc>
          <w:tcPr>
            <w:tcW w:w="4320" w:type="dxa"/>
            <w:vAlign w:val="top"/>
          </w:tcPr>
          <w:p w14:paraId="60A943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article_id, meta_title, meta_description, canonical, og_image</w:t>
            </w:r>
          </w:p>
        </w:tc>
        <w:tc>
          <w:tcPr>
            <w:tcW w:w="3744" w:type="dxa"/>
            <w:vAlign w:val="top"/>
          </w:tcPr>
          <w:p w14:paraId="1503B9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SEO元信息</w:t>
            </w:r>
          </w:p>
        </w:tc>
      </w:tr>
      <w:tr w14:paraId="1DDBA268">
        <w:trPr>
          <w:jc w:val="center"/>
        </w:trPr>
        <w:tc>
          <w:tcPr>
            <w:tcW w:w="2304" w:type="dxa"/>
            <w:vAlign w:val="top"/>
          </w:tcPr>
          <w:p w14:paraId="136602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FaqItem</w:t>
            </w:r>
          </w:p>
        </w:tc>
        <w:tc>
          <w:tcPr>
            <w:tcW w:w="4320" w:type="dxa"/>
            <w:vAlign w:val="top"/>
          </w:tcPr>
          <w:p w14:paraId="5194B7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article_id, question, answer, source, approved</w:t>
            </w:r>
          </w:p>
        </w:tc>
        <w:tc>
          <w:tcPr>
            <w:tcW w:w="3744" w:type="dxa"/>
            <w:vAlign w:val="top"/>
          </w:tcPr>
          <w:p w14:paraId="70BBBF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FAQ模块和FAQ Schema来源</w:t>
            </w:r>
          </w:p>
        </w:tc>
      </w:tr>
      <w:tr w14:paraId="512484E8">
        <w:trPr>
          <w:jc w:val="center"/>
        </w:trPr>
        <w:tc>
          <w:tcPr>
            <w:tcW w:w="2304" w:type="dxa"/>
            <w:vAlign w:val="top"/>
          </w:tcPr>
          <w:p w14:paraId="757B99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InternalLinkSuggestion</w:t>
            </w:r>
          </w:p>
        </w:tc>
        <w:tc>
          <w:tcPr>
            <w:tcW w:w="4320" w:type="dxa"/>
            <w:vAlign w:val="top"/>
          </w:tcPr>
          <w:p w14:paraId="167598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source_article_id, target_article_id, anchor_text, position, approved</w:t>
            </w:r>
          </w:p>
        </w:tc>
        <w:tc>
          <w:tcPr>
            <w:tcW w:w="3744" w:type="dxa"/>
            <w:vAlign w:val="top"/>
          </w:tcPr>
          <w:p w14:paraId="1B4866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内链建议</w:t>
            </w:r>
          </w:p>
        </w:tc>
      </w:tr>
      <w:tr w14:paraId="4182F4B1">
        <w:trPr>
          <w:jc w:val="center"/>
        </w:trPr>
        <w:tc>
          <w:tcPr>
            <w:tcW w:w="2304" w:type="dxa"/>
            <w:vAlign w:val="top"/>
          </w:tcPr>
          <w:p w14:paraId="7A2C61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AiSuggestion</w:t>
            </w:r>
          </w:p>
        </w:tc>
        <w:tc>
          <w:tcPr>
            <w:tcW w:w="4320" w:type="dxa"/>
            <w:vAlign w:val="top"/>
          </w:tcPr>
          <w:p w14:paraId="3630AB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article_id, type, old_text, new_text, status</w:t>
            </w:r>
          </w:p>
        </w:tc>
        <w:tc>
          <w:tcPr>
            <w:tcW w:w="3744" w:type="dxa"/>
            <w:vAlign w:val="top"/>
          </w:tcPr>
          <w:p w14:paraId="77F3B7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AI审核建议</w:t>
            </w:r>
          </w:p>
        </w:tc>
      </w:tr>
      <w:tr w14:paraId="41E2B683">
        <w:trPr>
          <w:jc w:val="center"/>
        </w:trPr>
        <w:tc>
          <w:tcPr>
            <w:tcW w:w="2304" w:type="dxa"/>
            <w:vAlign w:val="top"/>
          </w:tcPr>
          <w:p w14:paraId="002134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MediaAsset</w:t>
            </w:r>
          </w:p>
        </w:tc>
        <w:tc>
          <w:tcPr>
            <w:tcW w:w="4320" w:type="dxa"/>
            <w:vAlign w:val="top"/>
          </w:tcPr>
          <w:p w14:paraId="1124CF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url, alt_text, caption, article_id</w:t>
            </w:r>
          </w:p>
        </w:tc>
        <w:tc>
          <w:tcPr>
            <w:tcW w:w="3744" w:type="dxa"/>
            <w:vAlign w:val="top"/>
          </w:tcPr>
          <w:p w14:paraId="521CE3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图片资源和Alt</w:t>
            </w:r>
          </w:p>
        </w:tc>
      </w:tr>
      <w:tr w14:paraId="14D61C8C">
        <w:trPr>
          <w:jc w:val="center"/>
        </w:trPr>
        <w:tc>
          <w:tcPr>
            <w:tcW w:w="2304" w:type="dxa"/>
            <w:vAlign w:val="top"/>
          </w:tcPr>
          <w:p w14:paraId="625CA7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AnalyticsSnapshot</w:t>
            </w:r>
          </w:p>
        </w:tc>
        <w:tc>
          <w:tcPr>
            <w:tcW w:w="4320" w:type="dxa"/>
            <w:vAlign w:val="top"/>
          </w:tcPr>
          <w:p w14:paraId="13E331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article_id, date, impressions, ctr, position, pageviews</w:t>
            </w:r>
          </w:p>
        </w:tc>
        <w:tc>
          <w:tcPr>
            <w:tcW w:w="3744" w:type="dxa"/>
            <w:vAlign w:val="top"/>
          </w:tcPr>
          <w:p w14:paraId="134FE2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监控数据快照</w:t>
            </w:r>
          </w:p>
        </w:tc>
      </w:tr>
    </w:tbl>
    <w:p w14:paraId="10374CCD"/>
    <w:p w14:paraId="290F3148">
      <w:pPr>
        <w:pStyle w:val="3"/>
      </w:pPr>
      <w:r>
        <w:t>12. 版本规划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880"/>
        <w:gridCol w:w="5760"/>
      </w:tblGrid>
      <w:tr w14:paraId="4C53893A">
        <w:trPr>
          <w:jc w:val="center"/>
        </w:trPr>
        <w:tc>
          <w:tcPr>
            <w:tcW w:w="1728" w:type="dxa"/>
            <w:shd w:val="clear" w:color="auto" w:fill="EAF0FF"/>
            <w:vAlign w:val="center"/>
          </w:tcPr>
          <w:p w14:paraId="7260D4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阶段</w:t>
            </w:r>
          </w:p>
        </w:tc>
        <w:tc>
          <w:tcPr>
            <w:tcW w:w="2880" w:type="dxa"/>
            <w:shd w:val="clear" w:color="auto" w:fill="EAF0FF"/>
            <w:vAlign w:val="center"/>
          </w:tcPr>
          <w:p w14:paraId="4640B5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目标</w:t>
            </w:r>
          </w:p>
        </w:tc>
        <w:tc>
          <w:tcPr>
            <w:tcW w:w="5760" w:type="dxa"/>
            <w:shd w:val="clear" w:color="auto" w:fill="EAF0FF"/>
            <w:vAlign w:val="center"/>
          </w:tcPr>
          <w:p w14:paraId="6ED0F8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功能范围</w:t>
            </w:r>
          </w:p>
        </w:tc>
      </w:tr>
      <w:tr w14:paraId="04118FA9">
        <w:trPr>
          <w:jc w:val="center"/>
        </w:trPr>
        <w:tc>
          <w:tcPr>
            <w:tcW w:w="1728" w:type="dxa"/>
            <w:vAlign w:val="top"/>
          </w:tcPr>
          <w:p w14:paraId="3FC91E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MVP 1.0</w:t>
            </w:r>
          </w:p>
        </w:tc>
        <w:tc>
          <w:tcPr>
            <w:tcW w:w="2880" w:type="dxa"/>
            <w:vAlign w:val="top"/>
          </w:tcPr>
          <w:p w14:paraId="68E663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跑通AI辅助发布闭环</w:t>
            </w:r>
          </w:p>
        </w:tc>
        <w:tc>
          <w:tcPr>
            <w:tcW w:w="5760" w:type="dxa"/>
            <w:vAlign w:val="top"/>
          </w:tcPr>
          <w:p w14:paraId="0587A8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编辑器、AI标题/描述/标签、AI审核、FAQ、Schema、发布</w:t>
            </w:r>
          </w:p>
        </w:tc>
      </w:tr>
      <w:tr w14:paraId="3D6FDE62">
        <w:trPr>
          <w:jc w:val="center"/>
        </w:trPr>
        <w:tc>
          <w:tcPr>
            <w:tcW w:w="1728" w:type="dxa"/>
            <w:vAlign w:val="top"/>
          </w:tcPr>
          <w:p w14:paraId="07063A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V1.5</w:t>
            </w:r>
          </w:p>
        </w:tc>
        <w:tc>
          <w:tcPr>
            <w:tcW w:w="2880" w:type="dxa"/>
            <w:vAlign w:val="top"/>
          </w:tcPr>
          <w:p w14:paraId="33B9E8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加入知识库能力</w:t>
            </w:r>
          </w:p>
        </w:tc>
        <w:tc>
          <w:tcPr>
            <w:tcW w:w="5760" w:type="dxa"/>
            <w:vAlign w:val="top"/>
          </w:tcPr>
          <w:p w14:paraId="772259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RAG内链推荐、历史文章同步、图片Alt生成</w:t>
            </w:r>
          </w:p>
        </w:tc>
      </w:tr>
      <w:tr w14:paraId="74917CD1">
        <w:trPr>
          <w:jc w:val="center"/>
        </w:trPr>
        <w:tc>
          <w:tcPr>
            <w:tcW w:w="1728" w:type="dxa"/>
            <w:vAlign w:val="top"/>
          </w:tcPr>
          <w:p w14:paraId="2929C7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V2.0</w:t>
            </w:r>
          </w:p>
        </w:tc>
        <w:tc>
          <w:tcPr>
            <w:tcW w:w="2880" w:type="dxa"/>
            <w:vAlign w:val="top"/>
          </w:tcPr>
          <w:p w14:paraId="5DDA28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加入数据反馈</w:t>
            </w:r>
          </w:p>
        </w:tc>
        <w:tc>
          <w:tcPr>
            <w:tcW w:w="5760" w:type="dxa"/>
            <w:vAlign w:val="top"/>
          </w:tcPr>
          <w:p w14:paraId="4A9BF1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GSC/GA4监控、低CTR提醒、收录状态追踪</w:t>
            </w:r>
          </w:p>
        </w:tc>
      </w:tr>
      <w:tr w14:paraId="5B880B7D">
        <w:trPr>
          <w:jc w:val="center"/>
        </w:trPr>
        <w:tc>
          <w:tcPr>
            <w:tcW w:w="1728" w:type="dxa"/>
            <w:vAlign w:val="top"/>
          </w:tcPr>
          <w:p w14:paraId="7BF0FA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V3.0</w:t>
            </w:r>
          </w:p>
        </w:tc>
        <w:tc>
          <w:tcPr>
            <w:tcW w:w="2880" w:type="dxa"/>
            <w:vAlign w:val="top"/>
          </w:tcPr>
          <w:p w14:paraId="31A008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加入GEO能力</w:t>
            </w:r>
          </w:p>
        </w:tc>
        <w:tc>
          <w:tcPr>
            <w:tcW w:w="5760" w:type="dxa"/>
            <w:vAlign w:val="top"/>
          </w:tcPr>
          <w:p w14:paraId="3CFDAF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AI引用监控、AI可读性评分、自动更新旧文建议</w:t>
            </w:r>
          </w:p>
        </w:tc>
      </w:tr>
    </w:tbl>
    <w:p w14:paraId="693219B8"/>
    <w:p w14:paraId="1EC5D3B8">
      <w:pPr>
        <w:pStyle w:val="3"/>
      </w:pPr>
      <w:r>
        <w:t>13. 验收标准</w:t>
      </w:r>
    </w:p>
    <w:p w14:paraId="405BE611">
      <w:pPr>
        <w:pStyle w:val="16"/>
      </w:pPr>
      <w:r>
        <w:t>运营可以在同一页面完成文章输入、AI优化、人工确认和发布。</w:t>
      </w:r>
    </w:p>
    <w:p w14:paraId="1BF27606">
      <w:pPr>
        <w:pStyle w:val="16"/>
      </w:pPr>
      <w:r>
        <w:t>Title、Description、Slug、Tags均支持AI自动生成和人工修改。</w:t>
      </w:r>
    </w:p>
    <w:p w14:paraId="45D7C79E">
      <w:pPr>
        <w:pStyle w:val="16"/>
      </w:pPr>
      <w:r>
        <w:t>AI审核建议必须以绿色新增、红色删除的形式在编辑器内显示。</w:t>
      </w:r>
    </w:p>
    <w:p w14:paraId="50F93612">
      <w:pPr>
        <w:pStyle w:val="16"/>
      </w:pPr>
      <w:r>
        <w:t>每条AI建议必须支持单条接受和单条拒绝。</w:t>
      </w:r>
    </w:p>
    <w:p w14:paraId="0ACDA3CD">
      <w:pPr>
        <w:pStyle w:val="16"/>
      </w:pPr>
      <w:r>
        <w:t>FAQ被接受后，正文中出现FAQ，同时系统生成FAQ Schema。</w:t>
      </w:r>
    </w:p>
    <w:p w14:paraId="303812F6">
      <w:pPr>
        <w:pStyle w:val="16"/>
      </w:pPr>
      <w:r>
        <w:t>内链推荐必须来自真实存在的站内文章，不能出现AI编造链接。</w:t>
      </w:r>
    </w:p>
    <w:p w14:paraId="108FBB0D">
      <w:pPr>
        <w:pStyle w:val="16"/>
      </w:pPr>
      <w:r>
        <w:t>发布后的HTML必须包含title、description、canonical、OG、JSON-LD。</w:t>
      </w:r>
    </w:p>
    <w:p w14:paraId="293AF544">
      <w:pPr>
        <w:pStyle w:val="16"/>
      </w:pPr>
      <w:r>
        <w:t>发布后可以在监控界面查看至少曝光、点击率、排名三个指标。</w:t>
      </w:r>
    </w:p>
    <w:p w14:paraId="32212E0F">
      <w:pPr>
        <w:pStyle w:val="3"/>
      </w:pPr>
      <w:r>
        <w:t xml:space="preserve">14. </w:t>
      </w:r>
      <w:bookmarkStart w:id="0" w:name="_GoBack"/>
      <w:bookmarkEnd w:id="0"/>
      <w:r>
        <w:t>术语解释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776"/>
      </w:tblGrid>
      <w:tr w14:paraId="594EEC64">
        <w:trPr>
          <w:jc w:val="center"/>
        </w:trPr>
        <w:tc>
          <w:tcPr>
            <w:tcW w:w="2592" w:type="dxa"/>
            <w:shd w:val="clear" w:color="auto" w:fill="EAF0FF"/>
            <w:vAlign w:val="center"/>
          </w:tcPr>
          <w:p w14:paraId="59BBCF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术语</w:t>
            </w:r>
          </w:p>
        </w:tc>
        <w:tc>
          <w:tcPr>
            <w:tcW w:w="7776" w:type="dxa"/>
            <w:shd w:val="clear" w:color="auto" w:fill="EAF0FF"/>
            <w:vAlign w:val="center"/>
          </w:tcPr>
          <w:p w14:paraId="50B592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42878"/>
                <w:sz w:val="20"/>
              </w:rPr>
              <w:t>通俗解释</w:t>
            </w:r>
          </w:p>
        </w:tc>
      </w:tr>
      <w:tr w14:paraId="4A936CC2">
        <w:trPr>
          <w:jc w:val="center"/>
        </w:trPr>
        <w:tc>
          <w:tcPr>
            <w:tcW w:w="2592" w:type="dxa"/>
            <w:vAlign w:val="top"/>
          </w:tcPr>
          <w:p w14:paraId="4B6AD8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SEO</w:t>
            </w:r>
          </w:p>
        </w:tc>
        <w:tc>
          <w:tcPr>
            <w:tcW w:w="7776" w:type="dxa"/>
            <w:vAlign w:val="top"/>
          </w:tcPr>
          <w:p w14:paraId="06FCB9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让网页更容易被Google、百度等搜索引擎看到和推荐。</w:t>
            </w:r>
          </w:p>
        </w:tc>
      </w:tr>
      <w:tr w14:paraId="76BDE023">
        <w:trPr>
          <w:jc w:val="center"/>
        </w:trPr>
        <w:tc>
          <w:tcPr>
            <w:tcW w:w="2592" w:type="dxa"/>
            <w:vAlign w:val="top"/>
          </w:tcPr>
          <w:p w14:paraId="2C6138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Meta Title</w:t>
            </w:r>
          </w:p>
        </w:tc>
        <w:tc>
          <w:tcPr>
            <w:tcW w:w="7776" w:type="dxa"/>
            <w:vAlign w:val="top"/>
          </w:tcPr>
          <w:p w14:paraId="572144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搜索结果里显示的标题。</w:t>
            </w:r>
          </w:p>
        </w:tc>
      </w:tr>
      <w:tr w14:paraId="597F24EA">
        <w:trPr>
          <w:jc w:val="center"/>
        </w:trPr>
        <w:tc>
          <w:tcPr>
            <w:tcW w:w="2592" w:type="dxa"/>
            <w:vAlign w:val="top"/>
          </w:tcPr>
          <w:p w14:paraId="209037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Meta Description</w:t>
            </w:r>
          </w:p>
        </w:tc>
        <w:tc>
          <w:tcPr>
            <w:tcW w:w="7776" w:type="dxa"/>
            <w:vAlign w:val="top"/>
          </w:tcPr>
          <w:p w14:paraId="345831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搜索结果标题下面的简介。</w:t>
            </w:r>
          </w:p>
        </w:tc>
      </w:tr>
      <w:tr w14:paraId="32F64744">
        <w:trPr>
          <w:jc w:val="center"/>
        </w:trPr>
        <w:tc>
          <w:tcPr>
            <w:tcW w:w="2592" w:type="dxa"/>
            <w:vAlign w:val="top"/>
          </w:tcPr>
          <w:p w14:paraId="7717E3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OG Tags</w:t>
            </w:r>
          </w:p>
        </w:tc>
        <w:tc>
          <w:tcPr>
            <w:tcW w:w="7776" w:type="dxa"/>
            <w:vAlign w:val="top"/>
          </w:tcPr>
          <w:p w14:paraId="753CE1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链接分享到微信、LinkedIn等平台时显示的标题、描述和图片。</w:t>
            </w:r>
          </w:p>
        </w:tc>
      </w:tr>
      <w:tr w14:paraId="0A7DE9E8">
        <w:trPr>
          <w:jc w:val="center"/>
        </w:trPr>
        <w:tc>
          <w:tcPr>
            <w:tcW w:w="2592" w:type="dxa"/>
            <w:vAlign w:val="top"/>
          </w:tcPr>
          <w:p w14:paraId="32E9F4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Schema</w:t>
            </w:r>
          </w:p>
        </w:tc>
        <w:tc>
          <w:tcPr>
            <w:tcW w:w="7776" w:type="dxa"/>
            <w:vAlign w:val="top"/>
          </w:tcPr>
          <w:p w14:paraId="1FD6D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给搜索引擎看的机器说明书，告诉它页面是什么类型。</w:t>
            </w:r>
          </w:p>
        </w:tc>
      </w:tr>
      <w:tr w14:paraId="1DAAC391">
        <w:trPr>
          <w:jc w:val="center"/>
        </w:trPr>
        <w:tc>
          <w:tcPr>
            <w:tcW w:w="2592" w:type="dxa"/>
            <w:vAlign w:val="top"/>
          </w:tcPr>
          <w:p w14:paraId="6B6333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JSON-LD</w:t>
            </w:r>
          </w:p>
        </w:tc>
        <w:tc>
          <w:tcPr>
            <w:tcW w:w="7776" w:type="dxa"/>
            <w:vAlign w:val="top"/>
          </w:tcPr>
          <w:p w14:paraId="13763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Schema最常用的一种代码格式。</w:t>
            </w:r>
          </w:p>
        </w:tc>
      </w:tr>
      <w:tr w14:paraId="603798F9">
        <w:trPr>
          <w:jc w:val="center"/>
        </w:trPr>
        <w:tc>
          <w:tcPr>
            <w:tcW w:w="2592" w:type="dxa"/>
            <w:vAlign w:val="top"/>
          </w:tcPr>
          <w:p w14:paraId="0CD12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Canonical</w:t>
            </w:r>
          </w:p>
        </w:tc>
        <w:tc>
          <w:tcPr>
            <w:tcW w:w="7776" w:type="dxa"/>
            <w:vAlign w:val="top"/>
          </w:tcPr>
          <w:p w14:paraId="1E27D5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告诉搜索引擎哪个URL是标准页面，避免重复收录。</w:t>
            </w:r>
          </w:p>
        </w:tc>
      </w:tr>
      <w:tr w14:paraId="1EA40ACC">
        <w:trPr>
          <w:jc w:val="center"/>
        </w:trPr>
        <w:tc>
          <w:tcPr>
            <w:tcW w:w="2592" w:type="dxa"/>
            <w:vAlign w:val="top"/>
          </w:tcPr>
          <w:p w14:paraId="54E22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Sitemap</w:t>
            </w:r>
          </w:p>
        </w:tc>
        <w:tc>
          <w:tcPr>
            <w:tcW w:w="7776" w:type="dxa"/>
            <w:vAlign w:val="top"/>
          </w:tcPr>
          <w:p w14:paraId="54D11F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网站地图，告诉搜索引擎网站有哪些页面。</w:t>
            </w:r>
          </w:p>
        </w:tc>
      </w:tr>
      <w:tr w14:paraId="06B2DA22">
        <w:trPr>
          <w:jc w:val="center"/>
        </w:trPr>
        <w:tc>
          <w:tcPr>
            <w:tcW w:w="2592" w:type="dxa"/>
            <w:vAlign w:val="top"/>
          </w:tcPr>
          <w:p w14:paraId="68B1E7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Alt Text</w:t>
            </w:r>
          </w:p>
        </w:tc>
        <w:tc>
          <w:tcPr>
            <w:tcW w:w="7776" w:type="dxa"/>
            <w:vAlign w:val="top"/>
          </w:tcPr>
          <w:p w14:paraId="1EBF3C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图片说明文字，帮助搜索引擎理解图片。</w:t>
            </w:r>
          </w:p>
        </w:tc>
      </w:tr>
      <w:tr w14:paraId="33CF52F1">
        <w:trPr>
          <w:jc w:val="center"/>
        </w:trPr>
        <w:tc>
          <w:tcPr>
            <w:tcW w:w="2592" w:type="dxa"/>
            <w:vAlign w:val="top"/>
          </w:tcPr>
          <w:p w14:paraId="344A5F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RAG</w:t>
            </w:r>
          </w:p>
        </w:tc>
        <w:tc>
          <w:tcPr>
            <w:tcW w:w="7776" w:type="dxa"/>
            <w:vAlign w:val="top"/>
          </w:tcPr>
          <w:p w14:paraId="5AE3B5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让AI先查公司知识库，再生成答案，避免胡编。</w:t>
            </w:r>
          </w:p>
        </w:tc>
      </w:tr>
      <w:tr w14:paraId="13CE3423">
        <w:trPr>
          <w:jc w:val="center"/>
        </w:trPr>
        <w:tc>
          <w:tcPr>
            <w:tcW w:w="2592" w:type="dxa"/>
            <w:vAlign w:val="top"/>
          </w:tcPr>
          <w:p w14:paraId="7C29B5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Internal Link</w:t>
            </w:r>
          </w:p>
        </w:tc>
        <w:tc>
          <w:tcPr>
            <w:tcW w:w="7776" w:type="dxa"/>
            <w:vAlign w:val="top"/>
          </w:tcPr>
          <w:p w14:paraId="1BF94F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站内文章之间互相链接。</w:t>
            </w:r>
          </w:p>
        </w:tc>
      </w:tr>
      <w:tr w14:paraId="68D510FE">
        <w:trPr>
          <w:jc w:val="center"/>
        </w:trPr>
        <w:tc>
          <w:tcPr>
            <w:tcW w:w="2592" w:type="dxa"/>
            <w:vAlign w:val="top"/>
          </w:tcPr>
          <w:p w14:paraId="3359C7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TOC</w:t>
            </w:r>
          </w:p>
        </w:tc>
        <w:tc>
          <w:tcPr>
            <w:tcW w:w="7776" w:type="dxa"/>
            <w:vAlign w:val="top"/>
          </w:tcPr>
          <w:p w14:paraId="794A60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文章目录，根据标题自动生成。</w:t>
            </w:r>
          </w:p>
        </w:tc>
      </w:tr>
    </w:tbl>
    <w:p w14:paraId="5CDE4603"/>
    <w:p w14:paraId="4676C6E9">
      <w:pPr>
        <w:pStyle w:val="3"/>
      </w:pPr>
      <w:r>
        <w:t>15. 总结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A7CC852">
        <w:tc>
          <w:tcPr>
            <w:tcW w:w="10368" w:type="dxa"/>
            <w:shd w:val="clear" w:color="auto" w:fill="EEF5FF"/>
          </w:tcPr>
          <w:p w14:paraId="047606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3296"/>
                <w:sz w:val="24"/>
              </w:rPr>
              <w:t>产品本质</w:t>
            </w:r>
            <w:r>
              <w:rPr>
                <w:rFonts w:ascii="Noto Sans CJK SC" w:hAnsi="Noto Sans CJK SC" w:eastAsia="Noto Sans CJK SC"/>
                <w:b/>
                <w:color w:val="1E3296"/>
                <w:sz w:val="24"/>
              </w:rPr>
              <w:br w:type="textWrapping"/>
            </w:r>
            <w:r>
              <w:rPr>
                <w:rFonts w:ascii="Noto Sans CJK SC" w:hAnsi="Noto Sans CJK SC" w:eastAsia="Noto Sans CJK SC"/>
                <w:sz w:val="20"/>
              </w:rPr>
              <w:t>本系统的本质不是AI写作工具，而是AI原生内容发布基础设施。它把内容优化、SEO增强、结构化数据、页面发布和效果监控合并到一个工作流里，让普通运营也能发布专业SEO页面。</w:t>
            </w:r>
          </w:p>
        </w:tc>
      </w:tr>
    </w:tbl>
    <w:p w14:paraId="159F3E5C"/>
    <w:p w14:paraId="66ACA0E2">
      <w:pPr>
        <w:jc w:val="center"/>
      </w:pPr>
      <w:r>
        <w:rPr>
          <w:color w:val="787878"/>
          <w:sz w:val="18"/>
        </w:rPr>
        <w:t>Version 1.0 - Product Requirement &amp; Solution Design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F8699"/>
    <w:multiLevelType w:val="singleLevel"/>
    <w:tmpl w:val="97EF8699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D66AA"/>
    <w:rsid w:val="B7BF9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42364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236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4236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42364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伶尘.</cp:lastModifiedBy>
  <dcterms:modified xsi:type="dcterms:W3CDTF">2026-05-08T11:44:34Z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6C5497DDC135BD8BD75BFD69C3091E50_42</vt:lpwstr>
  </property>
</Properties>
</file>